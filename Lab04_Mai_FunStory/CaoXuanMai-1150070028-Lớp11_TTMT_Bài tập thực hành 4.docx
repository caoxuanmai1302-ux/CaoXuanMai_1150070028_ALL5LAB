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5CBEDF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Họ và tên: Cao Xuân Mai</w:t>
      </w:r>
    </w:p>
    <w:p w14:paraId="2E642C0A">
      <w:pPr>
        <w:rPr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MSSV: 1150070028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br w:type="textWrapping"/>
      </w:r>
      <w:r>
        <w:rPr>
          <w:rFonts w:hint="default" w:cs="Times New Roman"/>
          <w:sz w:val="28"/>
          <w:szCs w:val="28"/>
          <w:lang w:val="vi-VN"/>
        </w:rPr>
        <w:t>Số Máy 18</w:t>
      </w:r>
    </w:p>
    <w:p w14:paraId="2B1628F1">
      <w:pPr>
        <w:bidi w:val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Báo Cáo Lab 10–11: Ứng Dụng Truyện Cười</w:t>
      </w:r>
    </w:p>
    <w:p w14:paraId="3D954ACF">
      <w:pPr>
        <w:bidi w:val="0"/>
      </w:pPr>
      <w:r>
        <w:rPr>
          <w:rFonts w:hint="default"/>
          <w:lang w:val="vi-VN"/>
        </w:rPr>
        <w:t>1</w:t>
      </w:r>
      <w:r>
        <w:t>. Chuẩn bị dự án</w:t>
      </w:r>
    </w:p>
    <w:p w14:paraId="39E516AD">
      <w:pPr>
        <w:bidi w:val="0"/>
      </w:pPr>
      <w:r>
        <w:t>• Tạo project Android Studio – Empty Views Activity.</w:t>
      </w:r>
    </w:p>
    <w:p w14:paraId="16D0C12C">
      <w:pPr>
        <w:bidi w:val="0"/>
      </w:pPr>
      <w:r>
        <w:drawing>
          <wp:inline distT="0" distB="0" distL="114300" distR="114300">
            <wp:extent cx="5476875" cy="3572510"/>
            <wp:effectExtent l="9525" t="9525" r="1270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5725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60EF56">
      <w:pPr>
        <w:bidi w:val="0"/>
      </w:pPr>
      <w:r>
        <w:t>• Tạo thư mục assets/photo và assets/story.</w:t>
      </w:r>
    </w:p>
    <w:p w14:paraId="45FD8066">
      <w:pPr>
        <w:bidi w:val="0"/>
      </w:pPr>
      <w:r>
        <w:drawing>
          <wp:inline distT="0" distB="0" distL="114300" distR="114300">
            <wp:extent cx="5485130" cy="6530340"/>
            <wp:effectExtent l="9525" t="9525" r="17145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65303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1A11E5">
      <w:pPr>
        <w:numPr>
          <w:ilvl w:val="0"/>
          <w:numId w:val="7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 Chuẩn bị tài  nguyên (DRAWABLE – STRING – COLORS – THEMES)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res/values/strings.xml</w:t>
      </w:r>
    </w:p>
    <w:p w14:paraId="6E5EEFDC">
      <w:pPr>
        <w:numPr>
          <w:ilvl w:val="0"/>
          <w:numId w:val="0"/>
        </w:numPr>
        <w:bidi w:val="0"/>
      </w:pPr>
      <w:r>
        <w:drawing>
          <wp:inline distT="0" distB="0" distL="114300" distR="114300">
            <wp:extent cx="5479415" cy="2263775"/>
            <wp:effectExtent l="9525" t="9525" r="10160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22637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9A968A">
      <w:pPr>
        <w:numPr>
          <w:ilvl w:val="0"/>
          <w:numId w:val="0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res/values/themes.xml</w:t>
      </w:r>
    </w:p>
    <w:p w14:paraId="01ACDC23">
      <w:pPr>
        <w:numPr>
          <w:ilvl w:val="0"/>
          <w:numId w:val="0"/>
        </w:numPr>
        <w:bidi w:val="0"/>
        <w:rPr>
          <w:rFonts w:hint="default"/>
          <w:lang w:val="vi-VN"/>
        </w:rPr>
      </w:pPr>
      <w:r>
        <w:drawing>
          <wp:inline distT="0" distB="0" distL="114300" distR="114300">
            <wp:extent cx="5476875" cy="2653665"/>
            <wp:effectExtent l="9525" t="9525" r="12700" b="165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6536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857FB1">
      <w:pPr>
        <w:numPr>
          <w:ilvl w:val="0"/>
          <w:numId w:val="0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res/values/colors.xml</w:t>
      </w:r>
    </w:p>
    <w:p w14:paraId="175E4127">
      <w:pPr>
        <w:numPr>
          <w:ilvl w:val="0"/>
          <w:numId w:val="0"/>
        </w:numPr>
        <w:bidi w:val="0"/>
        <w:rPr>
          <w:rFonts w:hint="default"/>
          <w:lang w:val="vi-VN"/>
        </w:rPr>
      </w:pPr>
      <w:r>
        <w:drawing>
          <wp:inline distT="0" distB="0" distL="114300" distR="114300">
            <wp:extent cx="5485130" cy="3918585"/>
            <wp:effectExtent l="9525" t="9525" r="17145" b="215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39185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DE6ABC">
      <w:pPr>
        <w:bidi w:val="0"/>
      </w:pPr>
      <w:r>
        <w:rPr>
          <w:rFonts w:hint="default"/>
          <w:lang w:val="vi-VN"/>
        </w:rPr>
        <w:t>3</w:t>
      </w:r>
      <w:r>
        <w:t>. Giao diện ứng dụng</w:t>
      </w:r>
    </w:p>
    <w:p w14:paraId="4634431E">
      <w:pPr>
        <w:bidi w:val="0"/>
      </w:pPr>
      <w:r>
        <w:t>Dưới đây là các file layout chính:</w:t>
      </w:r>
    </w:p>
    <w:p w14:paraId="34CD99B2">
      <w:pPr>
        <w:bidi w:val="0"/>
      </w:pPr>
      <w:r>
        <w:t>m000_frg_splash.xml</w:t>
      </w:r>
    </w:p>
    <w:p w14:paraId="25276D2E">
      <w:pPr>
        <w:bidi w:val="0"/>
      </w:pPr>
      <w:r>
        <w:t>&lt;TextView ... android:text='Splash'/&gt;</w:t>
      </w:r>
    </w:p>
    <w:p w14:paraId="721064D6">
      <w:pPr>
        <w:bidi w:val="0"/>
      </w:pPr>
      <w:r>
        <w:t>activity_main.xml</w:t>
      </w:r>
    </w:p>
    <w:p w14:paraId="3901F10E">
      <w:pPr>
        <w:bidi w:val="0"/>
      </w:pPr>
      <w:r>
        <w:t>&lt;FrameLayout android:id='@+id/main_frame' ... /&gt;</w:t>
      </w:r>
    </w:p>
    <w:p w14:paraId="5C5405C6">
      <w:pPr>
        <w:bidi w:val="0"/>
      </w:pPr>
      <w:r>
        <w:t>m001_frg_topic.xml</w:t>
      </w:r>
    </w:p>
    <w:p w14:paraId="7541C16F">
      <w:pPr>
        <w:bidi w:val="0"/>
      </w:pPr>
      <w:r>
        <w:t>&lt;RecyclerView android:id='@+id/rcvTopic' ... /&gt;</w:t>
      </w:r>
    </w:p>
    <w:p w14:paraId="7A3BE814">
      <w:pPr>
        <w:bidi w:val="0"/>
      </w:pPr>
      <w:r>
        <w:t>item_topic.xml</w:t>
      </w:r>
    </w:p>
    <w:p w14:paraId="4A8F53B0">
      <w:pPr>
        <w:bidi w:val="0"/>
      </w:pPr>
      <w:r>
        <w:t>&lt;ImageView android:id='@+id/imvTopic' ... /&gt;</w:t>
      </w:r>
    </w:p>
    <w:p w14:paraId="1F392B0E">
      <w:pPr>
        <w:bidi w:val="0"/>
      </w:pPr>
      <w:r>
        <w:t>m002_frg_story.xml</w:t>
      </w:r>
    </w:p>
    <w:p w14:paraId="4CCCE8AD">
      <w:pPr>
        <w:bidi w:val="0"/>
      </w:pPr>
      <w:r>
        <w:t>&lt;RecyclerView android:id='@+id/rcvStory' ... /&gt;</w:t>
      </w:r>
    </w:p>
    <w:p w14:paraId="34626087">
      <w:pPr>
        <w:bidi w:val="0"/>
      </w:pPr>
      <w:r>
        <w:t>item_story.xml</w:t>
      </w:r>
    </w:p>
    <w:p w14:paraId="60085F58">
      <w:pPr>
        <w:bidi w:val="0"/>
      </w:pPr>
      <w:r>
        <w:t>&lt;TextView android:id='@+id/tvTitle' ... /&gt;</w:t>
      </w:r>
    </w:p>
    <w:p w14:paraId="04F05EE0">
      <w:pPr>
        <w:bidi w:val="0"/>
      </w:pPr>
      <w:r>
        <w:t>m003_frg_detail_story.xml</w:t>
      </w:r>
    </w:p>
    <w:p w14:paraId="7573AF33">
      <w:pPr>
        <w:bidi w:val="0"/>
      </w:pPr>
      <w:r>
        <w:t>&lt;androidx.viewpager.widget.ViewPager ... /&gt;</w:t>
      </w:r>
    </w:p>
    <w:p w14:paraId="0E129B2C">
      <w:pPr>
        <w:bidi w:val="0"/>
      </w:pPr>
      <w:r>
        <w:t>4. Logic xử lý – Code Java</w:t>
      </w:r>
    </w:p>
    <w:p w14:paraId="76EFEDE1">
      <w:pPr>
        <w:bidi w:val="0"/>
      </w:pPr>
      <w:r>
        <w:t>MainActivity.java</w:t>
      </w:r>
    </w:p>
    <w:p w14:paraId="4C70548C">
      <w:pPr>
        <w:bidi w:val="0"/>
      </w:pPr>
      <w:r>
        <w:br w:type="textWrapping"/>
      </w:r>
      <w:r>
        <w:t>public void gotoM001Screen(String topicName){</w:t>
      </w:r>
      <w:r>
        <w:br w:type="textWrapping"/>
      </w:r>
      <w:r>
        <w:t xml:space="preserve">    Fragment fragment = M001TopicFrg.newInstance(topicName);</w:t>
      </w:r>
      <w:r>
        <w:br w:type="textWrapping"/>
      </w:r>
      <w:r>
        <w:t xml:space="preserve">    getSupportFragmentManager().beginTransaction()</w:t>
      </w:r>
      <w:r>
        <w:br w:type="textWrapping"/>
      </w:r>
      <w:r>
        <w:t xml:space="preserve">        .replace(R.id.main_frame, fragment)</w:t>
      </w:r>
      <w:r>
        <w:br w:type="textWrapping"/>
      </w:r>
      <w:r>
        <w:t xml:space="preserve">        .addToBackStack(null)</w:t>
      </w:r>
      <w:r>
        <w:br w:type="textWrapping"/>
      </w:r>
      <w:r>
        <w:t xml:space="preserve">        .commit();</w:t>
      </w:r>
      <w:r>
        <w:br w:type="textWrapping"/>
      </w:r>
      <w:r>
        <w:t>}</w:t>
      </w:r>
      <w:r>
        <w:br w:type="textWrapping"/>
      </w:r>
    </w:p>
    <w:p w14:paraId="79D47C7F">
      <w:pPr>
        <w:bidi w:val="0"/>
      </w:pPr>
      <w:r>
        <w:t>M000SplashFrg.java</w:t>
      </w:r>
    </w:p>
    <w:p w14:paraId="3537B719">
      <w:pPr>
        <w:bidi w:val="0"/>
      </w:pPr>
      <w:r>
        <w:br w:type="textWrapping"/>
      </w:r>
      <w:r>
        <w:t>new Handler(Looper.getMainLooper()).postDelayed(() -&gt; {</w:t>
      </w:r>
      <w:r>
        <w:br w:type="textWrapping"/>
      </w:r>
      <w:r>
        <w:t xml:space="preserve">    ((MainActivity)getActivity()).gotoM001Screen();</w:t>
      </w:r>
      <w:r>
        <w:br w:type="textWrapping"/>
      </w:r>
      <w:r>
        <w:t>}, 2000);</w:t>
      </w:r>
      <w:r>
        <w:br w:type="textWrapping"/>
      </w:r>
    </w:p>
    <w:p w14:paraId="16CDC4B7">
      <w:pPr>
        <w:bidi w:val="0"/>
      </w:pPr>
      <w:r>
        <w:t>M001TopicFrg.java</w:t>
      </w:r>
    </w:p>
    <w:p w14:paraId="4DB1B25C">
      <w:pPr>
        <w:bidi w:val="0"/>
      </w:pPr>
      <w:r>
        <w:br w:type="textWrapping"/>
      </w:r>
      <w:r>
        <w:t>String[] imageList = getActivity().getAssets().list("photo");</w:t>
      </w:r>
      <w:r>
        <w:br w:type="textWrapping"/>
      </w:r>
      <w:r>
        <w:t>TopicAdapter adapter = new TopicAdapter(imageList, topic -&gt; {</w:t>
      </w:r>
      <w:r>
        <w:br w:type="textWrapping"/>
      </w:r>
      <w:r>
        <w:t xml:space="preserve">    ((MainActivity)getActivity()).gotoM002Screen(topic);</w:t>
      </w:r>
      <w:r>
        <w:br w:type="textWrapping"/>
      </w:r>
      <w:r>
        <w:t>});</w:t>
      </w:r>
      <w:r>
        <w:br w:type="textWrapping"/>
      </w:r>
    </w:p>
    <w:p w14:paraId="78E8EAEB">
      <w:pPr>
        <w:bidi w:val="0"/>
      </w:pPr>
      <w:r>
        <w:t>M002StoryFrg.java (đọc file)</w:t>
      </w:r>
    </w:p>
    <w:p w14:paraId="71751D33">
      <w:pPr>
        <w:bidi w:val="0"/>
      </w:pPr>
      <w:r>
        <w:br w:type="textWrapping"/>
      </w:r>
      <w:r>
        <w:t>InputStream is = getActivity().getAssets().open("story/" + topic + ".txt");</w:t>
      </w:r>
      <w:r>
        <w:br w:type="textWrapping"/>
      </w:r>
      <w:r>
        <w:t>BufferedReader reader = new BufferedReader(new InputStreamReader(is));</w:t>
      </w:r>
      <w:r>
        <w:br w:type="textWrapping"/>
      </w:r>
      <w:r>
        <w:t>String line;</w:t>
      </w:r>
      <w:r>
        <w:br w:type="textWrapping"/>
      </w:r>
      <w:r>
        <w:t>String title = "";</w:t>
      </w:r>
      <w:r>
        <w:br w:type="textWrapping"/>
      </w:r>
      <w:r>
        <w:t>StringBuilder content = new StringBuilder();</w:t>
      </w:r>
      <w:r>
        <w:br w:type="textWrapping"/>
      </w:r>
      <w:r>
        <w:t>while((line = reader.readLine()) != null){</w:t>
      </w:r>
      <w:r>
        <w:br w:type="textWrapping"/>
      </w:r>
      <w:r>
        <w:t xml:space="preserve">    if(line.equals("','0');")){</w:t>
      </w:r>
      <w:r>
        <w:br w:type="textWrapping"/>
      </w:r>
      <w:r>
        <w:t xml:space="preserve">        stories.add(new StoryEntity(title, content.toString()));</w:t>
      </w:r>
      <w:r>
        <w:br w:type="textWrapping"/>
      </w:r>
      <w:r>
        <w:t xml:space="preserve">        title = "";</w:t>
      </w:r>
      <w:r>
        <w:br w:type="textWrapping"/>
      </w:r>
      <w:r>
        <w:t xml:space="preserve">        content = new StringBuilder();</w:t>
      </w:r>
      <w:r>
        <w:br w:type="textWrapping"/>
      </w:r>
      <w:r>
        <w:t xml:space="preserve">        continue;</w:t>
      </w:r>
      <w:r>
        <w:br w:type="textWrapping"/>
      </w:r>
      <w:r>
        <w:t xml:space="preserve">    }</w:t>
      </w:r>
      <w:r>
        <w:br w:type="textWrapping"/>
      </w:r>
      <w:r>
        <w:t xml:space="preserve">    if(title.equals("")) title = line;</w:t>
      </w:r>
      <w:r>
        <w:br w:type="textWrapping"/>
      </w:r>
      <w:r>
        <w:t xml:space="preserve">    else content.append(line).append("\n");</w:t>
      </w:r>
      <w:r>
        <w:br w:type="textWrapping"/>
      </w:r>
      <w:r>
        <w:t>}</w:t>
      </w:r>
      <w:r>
        <w:br w:type="textWrapping"/>
      </w:r>
    </w:p>
    <w:p w14:paraId="5CE9C676">
      <w:pPr>
        <w:numPr>
          <w:ilvl w:val="0"/>
          <w:numId w:val="8"/>
        </w:numPr>
        <w:bidi w:val="0"/>
      </w:pPr>
      <w:r>
        <w:t xml:space="preserve">Bộ truyện </w:t>
      </w:r>
    </w:p>
    <w:p w14:paraId="2789034B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👉 "Gửi tiếp layout"</w:t>
      </w:r>
    </w:p>
    <w:p w14:paraId="5A9158FA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hoặc</w:t>
      </w:r>
    </w:p>
    <w:p w14:paraId="2C83D886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👉 "Gửi toàn bộ assets mẫu"</w:t>
      </w:r>
    </w:p>
    <w:p w14:paraId="010FB491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 xml:space="preserve">và toi muốn </w:t>
      </w:r>
    </w:p>
    <w:p w14:paraId="21DF4D39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có các truyện này Trạng Quỳnh “ăn vụng” trứng gà</w:t>
      </w:r>
    </w:p>
    <w:p w14:paraId="5D3F67D4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Một lần Quỳnh ăn vụng trứng gà, bà chủ hỏi:</w:t>
      </w:r>
    </w:p>
    <w:p w14:paraId="1D57B74B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– Ai ăn mất trứng của tôi?</w:t>
      </w:r>
    </w:p>
    <w:p w14:paraId="78BC3ECB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Quỳnh đáp:</w:t>
      </w:r>
    </w:p>
    <w:p w14:paraId="51DBF96B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– Con mèo ạ!</w:t>
      </w:r>
    </w:p>
    <w:p w14:paraId="2031675B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Bà quát:</w:t>
      </w:r>
    </w:p>
    <w:p w14:paraId="797BF174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– Mèo sao nuốt nổi quả trứng?</w:t>
      </w:r>
    </w:p>
    <w:p w14:paraId="53C4E993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Quỳnh tỉnh queo:</w:t>
      </w:r>
    </w:p>
    <w:p w14:paraId="5FFF0FC5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– Dạ, con bóp dẹp rồi mới cho nó ăn!</w:t>
      </w:r>
    </w:p>
    <w:p w14:paraId="43480893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','0');</w:t>
      </w:r>
    </w:p>
    <w:p w14:paraId="708EF4E1">
      <w:pPr>
        <w:numPr>
          <w:numId w:val="0"/>
        </w:numPr>
        <w:bidi w:val="0"/>
        <w:rPr>
          <w:rFonts w:hint="default"/>
        </w:rPr>
      </w:pPr>
    </w:p>
    <w:p w14:paraId="2ECA97E2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Bán bóng làm thuốc</w:t>
      </w:r>
    </w:p>
    <w:p w14:paraId="4D3637CC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Có ông nhà giàu muốn mua “bóng Trạng” để chữa bệnh. Quỳnh đồng ý bán.</w:t>
      </w:r>
    </w:p>
    <w:p w14:paraId="3DF9BE56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Khi trời nắng, Quỳnh đứng cho bóng in xuống đất rồi nói:</w:t>
      </w:r>
    </w:p>
    <w:p w14:paraId="32483E3A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– Bóng tôi đó, muốn lấy thì lấy!</w:t>
      </w:r>
    </w:p>
    <w:p w14:paraId="1D84DC42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Ông kia chạy lại ôm bóng nhưng bóng đã mất, Quỳnh cười:</w:t>
      </w:r>
    </w:p>
    <w:p w14:paraId="7EEB7452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– Bóng thì tùy người mà lấy, tôi bán xong rồi!</w:t>
      </w:r>
    </w:p>
    <w:p w14:paraId="44993E96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','0');</w:t>
      </w:r>
    </w:p>
    <w:p w14:paraId="7B253769">
      <w:pPr>
        <w:numPr>
          <w:numId w:val="0"/>
        </w:numPr>
        <w:bidi w:val="0"/>
        <w:rPr>
          <w:rFonts w:hint="default"/>
        </w:rPr>
      </w:pPr>
    </w:p>
    <w:p w14:paraId="19700A17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Trạng đi guốc</w:t>
      </w:r>
    </w:p>
    <w:p w14:paraId="6C8C2C52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Vua ra lệnh ai vào triều phải đi guốc thật kêu. Quỳnh khoét thủng guốc, mỗi bước kêu “cộc… bụp…”.</w:t>
      </w:r>
    </w:p>
    <w:p w14:paraId="35353D63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Vua hỏi:</w:t>
      </w:r>
    </w:p>
    <w:p w14:paraId="7847F116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– Sao guốc ngươi kêu lạ vậy?</w:t>
      </w:r>
    </w:p>
    <w:p w14:paraId="650501D5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Quỳnh đáp:</w:t>
      </w:r>
    </w:p>
    <w:p w14:paraId="3EE1C4F7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– Thưa vì thần nghèo, guốc thủng nên kêu hai tiếng: tiếng trước là guốc, tiếng sau là chân!</w:t>
      </w:r>
    </w:p>
    <w:p w14:paraId="065FF604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','0');</w:t>
      </w:r>
    </w:p>
    <w:p w14:paraId="0A82F8AD">
      <w:pPr>
        <w:numPr>
          <w:numId w:val="0"/>
        </w:numPr>
        <w:bidi w:val="0"/>
        <w:rPr>
          <w:rFonts w:hint="default"/>
        </w:rPr>
      </w:pPr>
    </w:p>
    <w:p w14:paraId="15C1259F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Đòi nợ bằng ve sầu</w:t>
      </w:r>
    </w:p>
    <w:p w14:paraId="7CAA29C0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Quỳnh cho hàng xóm mượn tiền. Lâu không trả, Quỳnh bắt ve sầu cho vào ống tre, rồi đến nhà họ.</w:t>
      </w:r>
    </w:p>
    <w:p w14:paraId="4431A65C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Quỳnh nói:</w:t>
      </w:r>
    </w:p>
    <w:p w14:paraId="185C0282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– Tôi mang “quan lớn kêu” đến đòi nợ đây!</w:t>
      </w:r>
    </w:p>
    <w:p w14:paraId="52EAA825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Con ve sầu kêu inh ỏi làm mọi người sợ quá phải trả tiền ngay.</w:t>
      </w:r>
    </w:p>
    <w:p w14:paraId="046ABB27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','0');</w:t>
      </w:r>
    </w:p>
    <w:p w14:paraId="78F17719">
      <w:pPr>
        <w:numPr>
          <w:numId w:val="0"/>
        </w:numPr>
        <w:bidi w:val="0"/>
        <w:rPr>
          <w:rFonts w:hint="default"/>
        </w:rPr>
      </w:pPr>
    </w:p>
    <w:p w14:paraId="66419278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Chó đẻ… trứng</w:t>
      </w:r>
    </w:p>
    <w:p w14:paraId="0FDADB6D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Tên nhà giàu muốn khoe kiến thức, bảo Quỳnh:</w:t>
      </w:r>
    </w:p>
    <w:p w14:paraId="10ED3BF8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– Nhà tôi có con chó lạ lắm, nó đẻ trứng!</w:t>
      </w:r>
    </w:p>
    <w:p w14:paraId="684E583B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Quỳnh đáp:</w:t>
      </w:r>
    </w:p>
    <w:p w14:paraId="62C21C7F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– Vậy thì lạ thật! Chó nhà ông đẻ trứng, chắc trứng đó nở ra… gà ngu giống chủ nó đấy!</w:t>
      </w:r>
    </w:p>
    <w:p w14:paraId="20A9C10D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','0');</w:t>
      </w:r>
    </w:p>
    <w:p w14:paraId="62459448">
      <w:pPr>
        <w:numPr>
          <w:numId w:val="0"/>
        </w:numPr>
        <w:bidi w:val="0"/>
        <w:rPr>
          <w:rFonts w:hint="default"/>
        </w:rPr>
      </w:pPr>
    </w:p>
    <w:p w14:paraId="614B6988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Lấy lọ nước “trong”</w:t>
      </w:r>
    </w:p>
    <w:p w14:paraId="4AC5CFF5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Quan bắt Quỳnh mang bát nước “trong” vào triều.</w:t>
      </w:r>
    </w:p>
    <w:p w14:paraId="097DA3A9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Quỳnh mang bát nước… không!</w:t>
      </w:r>
    </w:p>
    <w:p w14:paraId="69898354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Quan quát:</w:t>
      </w:r>
    </w:p>
    <w:p w14:paraId="62B7ADBC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– Đây là nước ở đâu?</w:t>
      </w:r>
    </w:p>
    <w:p w14:paraId="02199620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Quỳnh đáp:</w:t>
      </w:r>
    </w:p>
    <w:p w14:paraId="5EABDEBF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– Thưa quan, nước trong thì làm gì còn… nước!</w:t>
      </w:r>
    </w:p>
    <w:p w14:paraId="2130C751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','0');</w:t>
      </w:r>
    </w:p>
    <w:p w14:paraId="7D99C664">
      <w:pPr>
        <w:numPr>
          <w:numId w:val="0"/>
        </w:numPr>
        <w:bidi w:val="0"/>
        <w:rPr>
          <w:rFonts w:hint="default"/>
        </w:rPr>
      </w:pPr>
    </w:p>
    <w:p w14:paraId="350915B3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Cưỡi trâu đi thi</w:t>
      </w:r>
    </w:p>
    <w:p w14:paraId="72069AAD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Quỳnh cưỡi trâu vào sân trường đi thi. Gia quan quát:</w:t>
      </w:r>
    </w:p>
    <w:p w14:paraId="19EA67F1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– Sao không xuống trâu?</w:t>
      </w:r>
    </w:p>
    <w:p w14:paraId="2E5675A9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Quỳnh đáp:</w:t>
      </w:r>
    </w:p>
    <w:p w14:paraId="0167D1F7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– Dạ, thi được hay mất đều nhờ con trâu. Bỏ nó ngoài thì tội nghiệp!</w:t>
      </w:r>
    </w:p>
    <w:p w14:paraId="082EE5BC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','0');</w:t>
      </w:r>
    </w:p>
    <w:p w14:paraId="03E6319F">
      <w:pPr>
        <w:numPr>
          <w:numId w:val="0"/>
        </w:numPr>
        <w:bidi w:val="0"/>
        <w:rPr>
          <w:rFonts w:hint="default"/>
        </w:rPr>
      </w:pPr>
    </w:p>
    <w:p w14:paraId="65E5607A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Nếm thử cua</w:t>
      </w:r>
    </w:p>
    <w:p w14:paraId="67703F79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Có người khoe nấu cua ngon nhất vùng. Quỳnh nếm xong liền bảo:</w:t>
      </w:r>
    </w:p>
    <w:p w14:paraId="20C969C5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– Cua ông nấu ngon thật, nhưng tiếc là thiếu… cua!</w:t>
      </w:r>
    </w:p>
    <w:p w14:paraId="4FDA5ED3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Ông kia xấu hổ vì nồi canh loãng.</w:t>
      </w:r>
    </w:p>
    <w:p w14:paraId="5FBE2B3F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','0');</w:t>
      </w:r>
    </w:p>
    <w:p w14:paraId="731A8AE1">
      <w:pPr>
        <w:numPr>
          <w:numId w:val="0"/>
        </w:numPr>
        <w:bidi w:val="0"/>
        <w:rPr>
          <w:rFonts w:hint="default"/>
        </w:rPr>
      </w:pPr>
    </w:p>
    <w:p w14:paraId="0B9B8270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Thầy đồ dốt</w:t>
      </w:r>
    </w:p>
    <w:p w14:paraId="55978BB9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Thầy đồ hỏi:</w:t>
      </w:r>
    </w:p>
    <w:p w14:paraId="61489CA0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– Chữ “nhất” mấy nét?</w:t>
      </w:r>
    </w:p>
    <w:p w14:paraId="2BB02CF7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Quỳnh: Một nét.</w:t>
      </w:r>
    </w:p>
    <w:p w14:paraId="56D1BCF1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– Chữ “nhị”?</w:t>
      </w:r>
    </w:p>
    <w:p w14:paraId="035CCAAA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Quỳnh: Hai nét.</w:t>
      </w:r>
    </w:p>
    <w:p w14:paraId="4F27E20E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Thầy bực hỏi:</w:t>
      </w:r>
    </w:p>
    <w:p w14:paraId="4A02AF57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– Chữ “vạn”?</w:t>
      </w:r>
    </w:p>
    <w:p w14:paraId="28A26F4A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Quỳnh nhìn rồi nói:</w:t>
      </w:r>
    </w:p>
    <w:p w14:paraId="574DEC3B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– Một nét, một vòng. Thầy viết sao thì con trả lời vậy!</w:t>
      </w:r>
    </w:p>
    <w:p w14:paraId="71A45255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','0');</w:t>
      </w:r>
    </w:p>
    <w:p w14:paraId="0C2BFA85">
      <w:pPr>
        <w:numPr>
          <w:numId w:val="0"/>
        </w:numPr>
        <w:bidi w:val="0"/>
        <w:rPr>
          <w:rFonts w:hint="default"/>
        </w:rPr>
      </w:pPr>
    </w:p>
    <w:p w14:paraId="4286FA1C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Trạng chúc Tết</w:t>
      </w:r>
    </w:p>
    <w:p w14:paraId="1FF2D759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Người ta mời Quỳnh đến chúc Tết. Quỳnh nói:</w:t>
      </w:r>
    </w:p>
    <w:p w14:paraId="19420769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– Chúc nhà ta sang năm… đỡ dốt hơn năm nay!</w:t>
      </w:r>
    </w:p>
    <w:p w14:paraId="0A4BFB74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Ai cũng tưởng Quỳnh hỗn. Ông lý giải thích:</w:t>
      </w:r>
    </w:p>
    <w:p w14:paraId="0E3EF559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– Ý Trạng là năm mới học hành tiến bộ hơn.</w:t>
      </w:r>
    </w:p>
    <w:p w14:paraId="41DB9BCD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Quỳnh cười:</w:t>
      </w:r>
    </w:p>
    <w:p w14:paraId="77AEAD73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– Dạ, nhưng nói vậy cho dễ hiểu!</w:t>
      </w:r>
    </w:p>
    <w:p w14:paraId="4B31B5C1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','0');</w:t>
      </w:r>
    </w:p>
    <w:p w14:paraId="42F73771">
      <w:pPr>
        <w:numPr>
          <w:numId w:val="0"/>
        </w:numPr>
        <w:bidi w:val="0"/>
        <w:rPr>
          <w:b/>
          <w:bCs/>
        </w:rPr>
      </w:pPr>
      <w:r>
        <w:rPr>
          <w:b/>
          <w:bCs/>
          <w:lang w:val="en-US" w:eastAsia="zh-CN"/>
        </w:rPr>
        <w:t xml:space="preserve">Bài tập làm thêm </w:t>
      </w:r>
    </w:p>
    <w:p w14:paraId="3A016674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lang w:val="en-US" w:eastAsia="zh-CN"/>
        </w:rPr>
        <w:t xml:space="preserve">Tạo 1 ứng dụng </w:t>
      </w:r>
      <w:r>
        <w:rPr>
          <w:rFonts w:hint="default"/>
          <w:lang w:val="en-US" w:eastAsia="zh-CN"/>
        </w:rPr>
        <w:t>12 cung hoàng đạo</w:t>
      </w:r>
    </w:p>
    <w:p w14:paraId="74516D6A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Tạo project mới</w:t>
      </w:r>
    </w:p>
    <w:p w14:paraId="5C187DD2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Tên: Mai12Cung</w:t>
      </w:r>
    </w:p>
    <w:p w14:paraId="631CEF5C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Package: com.example.mai12cung</w:t>
      </w:r>
    </w:p>
    <w:p w14:paraId="544E9FD5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Tạo thư mục assets + 12 ảnh</w:t>
      </w:r>
    </w:p>
    <w:p w14:paraId="399046E9">
      <w:pPr>
        <w:numPr>
          <w:ilvl w:val="0"/>
          <w:numId w:val="7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res/values/strings.xml</w:t>
      </w:r>
    </w:p>
    <w:p w14:paraId="5A08C67A">
      <w:pPr>
        <w:numPr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&lt;resources&gt;</w:t>
      </w:r>
    </w:p>
    <w:p w14:paraId="555398E9">
      <w:pPr>
        <w:numPr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&lt;string name="app_name"&gt;12 Cung Hoàng Đạo&lt;/string&gt;</w:t>
      </w:r>
    </w:p>
    <w:p w14:paraId="0EB43F29">
      <w:pPr>
        <w:numPr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&lt;/resources&gt;</w:t>
      </w:r>
    </w:p>
    <w:p w14:paraId="0E704D13">
      <w:pPr>
        <w:numPr>
          <w:ilvl w:val="0"/>
          <w:numId w:val="7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res/values/colors.xml </w:t>
      </w:r>
    </w:p>
    <w:p w14:paraId="433DC489">
      <w:pPr>
        <w:numPr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&lt;?xml version="1.0" encoding="utf-8"?&gt;</w:t>
      </w:r>
    </w:p>
    <w:p w14:paraId="358A9E95">
      <w:pPr>
        <w:numPr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&lt;resources&gt;</w:t>
      </w:r>
    </w:p>
    <w:p w14:paraId="765C2470">
      <w:pPr>
        <w:numPr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&lt;color name="greenMid"&gt;#478942&lt;/color&gt;</w:t>
      </w:r>
    </w:p>
    <w:p w14:paraId="4CD90307">
      <w:pPr>
        <w:numPr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&lt;color name="greenLight"&gt;#62BC5B&lt;/color&gt;</w:t>
      </w:r>
    </w:p>
    <w:p w14:paraId="0B4468BC">
      <w:pPr>
        <w:numPr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&lt;color name="greenSuperLight"&gt;#EFFFEE&lt;/color&gt;</w:t>
      </w:r>
    </w:p>
    <w:p w14:paraId="1D1870F1">
      <w:pPr>
        <w:numPr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&lt;/resources&gt;</w:t>
      </w:r>
    </w:p>
    <w:p w14:paraId="7355CDFD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res/layout/activity_main.xml</w:t>
      </w:r>
    </w:p>
    <w:p w14:paraId="57EEC444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&lt;?xml version="1.0" encoding="utf-8"?&gt;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&lt;LinearLayout xmlns:android="http://schemas.android.com/apk/res/android"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xmlns:app="http://schemas.android.com/apk/res-auto"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android:layout_width="match_parent"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android:layout_height="match_parent"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android:orientation="vertical"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android:background="#FFF3E0"&gt;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&lt;TextView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android:layout_width="match_parent"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android:layout_height="wrap_content"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android:text="@string/app_name"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android:textSize="28sp"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android:textStyle="bold"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android:gravity="center"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android:padding="16dp"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android:textColor="#D81B60" /&gt;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&lt;androidx.constraintlayout.widget.ConstraintLayout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android:layout_width="match_parent"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android:layout_height="0dp"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android:layout_weight="1"&gt;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&lt;!-- View vô hình làm tâm vòng tròn --&gt;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&lt;View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android:id="@+id/center_guide"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android:layout_width="0dp"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android:layout_height="0dp"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app:layout_constraintTop_toTopOf="parent"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app:layout_constraintBottom_toBottomOf="parent"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app:layout_constraintStart_toStartOf="parent"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app:layout_constraintEnd_toEndOf="parent" /&gt;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&lt;!-- 12 cung hoàng đạo xếp vòng tròn --&gt;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&lt;ImageView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android:id="@+id/iv_aries"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android:layout_width="68dp"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android:layout_height="68dp"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android:src="@drawable/aries"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android:tag="0"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android:contentDescription="Bạch Dương"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app:layout_constraintCircle="@id/center_guide"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app:layout_constraintCircleRadius="140dp"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app:layout_constraintCircleAngle="0" /&gt;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&lt;ImageView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android:id="@+id/iv_taurus"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android:layout_width="68dp"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android:layout_height="68dp"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android:src="@drawable/taurus"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android:tag="1"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app:layout_constraintCircle="@id/center_guide"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app:layout_constraintCircleRadius="140dp"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app:layout_constraintCircleAngle="30" /&gt;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&lt;ImageView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android:id="@+id/iv_gemini"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android:layout_width="68dp"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android:layout_height="68dp"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android:src="@drawable/gemini"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android:tag="2"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app:layout_constraintCircle="@id/center_guide"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app:layout_constraintCircleRadius="140dp"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app:layout_constraintCircleAngle="60" /&gt;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&lt;ImageView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android:id="@+id/iv_cancer"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android:layout_width="68dp"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android:layout_height="68dp"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android:src="@drawable/cancer"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android:tag="3"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app:layout_constraintCircle="@id/center_guide"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app:layout_constraintCircleRadius="140dp"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app:layout_constraintCircleAngle="90" /&gt;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&lt;ImageView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android:id="@+id/iv_leo"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android:layout_width="68dp"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android:layout_height="68dp"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android:src="@drawable/leo"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android:tag="4"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app:layout_constraintCircle="@id/center_guide"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app:layout_constraintCircleRadius="140dp"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app:layout_constraintCircleAngle="120" /&gt;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&lt;ImageView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android:id="@+id/iv_virgo"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android:layout_width="68dp"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android:layout_height="68dp"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android:src="@drawable/virgo"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android:tag="5"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app:layout_constraintCircle="@id/center_guide"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app:layout_constraintCircleRadius="140dp"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app:layout_constraintCircleAngle="150" /&gt;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&lt;ImageView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android:id="@+id/iv_libra"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android:layout_width="68dp"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android:layout_height="68dp"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android:src="@drawable/libra"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android:tag="6"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app:layout_constraintCircle="@id/center_guide"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app:layout_constraintCircleRadius="140dp"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app:layout_constraintCircleAngle="180" /&gt;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&lt;ImageView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android:id="@+id/iv_scorpio"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android:layout_width="68dp"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android:layout_height="68dp"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android:src="@drawable/scorpio"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android:tag="7"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app:layout_constraintCircle="@id/center_guide"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app:layout_constraintCircleRadius="140dp"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app:layout_constraintCircleAngle="210" /&gt;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&lt;ImageView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android:id="@+id/iv_sagittarius"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android:layout_width="68dp"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android:layout_height="68dp"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android:src="@drawable/sagittarius"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android:tag="8"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app:layout_constraintCircle="@id/center_guide"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app:layout_constraintCircleRadius="140dp"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app:layout_constraintCircleAngle="240" /&gt;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&lt;ImageView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android:id="@+id/iv_capricorn"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android:layout_width="68dp"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android:layout_height="68dp"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android:src="@drawable/capricorn"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android:tag="9"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app:layout_constraintCircle="@id/center_guide"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app:layout_constraintCircleRadius="140dp"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app:layout_constraintCircleAngle="270" /&gt;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&lt;ImageView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android:id="@+id/iv_aquarius"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android:layout_width="68dp"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android:layout_height="68dp"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android:src="@drawable/aquarius"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android:tag="10"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app:layout_constraintCircle="@id/center_guide"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app:layout_constraintCircleRadius="140dp"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app:layout_constraintCircleAngle="300" /&gt;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&lt;ImageView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android:id="@+id/iv_pisces"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android:layout_width="68dp"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android:layout_height="68dp"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android:src="@drawable/pisces"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android:tag="11"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app:layout_constraintCircle="@id/center_guide"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app:layout_constraintCircleRadius="140dp"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app:layout_constraintCircleAngle="330" /&gt;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&lt;/androidx.constraintlayout.widget.ConstraintLayout&gt;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&lt;!-- Phần hiển thị thông tin khi chọn --&gt;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&lt;LinearLayout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android:id="@+id/ll_info"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android:layout_width="match_parent"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android:layout_height="wrap_content"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android:orientation="vertical"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android:padding="20dp"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android:background="#FFFFFF"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android:elevation="12dp"&gt;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&lt;ImageView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android:id="@+id/iv_selected"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android:layout_width="130dp"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android:layout_height="130dp"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android:layout_gravity="center_horizontal"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android:src="@drawable/aries" /&gt;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&lt;TextView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android:id="@+id/tv_name"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android:layout_width="match_parent"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android:layout_height="wrap_content"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android:text="Bạch Dương"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android:textSize="26sp"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android:textStyle="bold"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android:gravity="center"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android:layout_marginTop="12dp"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android:textColor="#D81B60" /&gt;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&lt;ScrollView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android:layout_width="match_parent"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android:layout_height="160dp"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android:layout_marginTop="12dp"&gt;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&lt;TextView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android:id="@+id/tv_content"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android:layout_width="match_parent"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android:layout_height="wrap_content"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android:text="Chọn một cung hoàng đạo để xem thông tin..."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android:textSize="16sp"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android:lineSpacingExtra="6dp" /&gt;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&lt;/ScrollView&gt;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&lt;Button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android:id="@+id/btn_detail"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android:layout_width="match_parent"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android:layout_height="56dp"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android:text="Xem Thêm"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android:layout_marginTop="16dp"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android:backgroundTint="#D81B60"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android:textColor="#FFFFFF"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android:textStyle="bold" /&gt;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&lt;/LinearLayout&gt;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&lt;/LinearLayout&gt;</w:t>
      </w:r>
    </w:p>
    <w:p w14:paraId="338D595E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res/layout/m000_frg_splash.xml</w:t>
      </w:r>
    </w:p>
    <w:p w14:paraId="1B3D92A6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&lt;?xml version="1.0" encoding="utf-8"?&gt;</w:t>
      </w:r>
    </w:p>
    <w:p w14:paraId="5ACB3B35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&lt;FrameLayout xmlns:android="http://schemas.android.com/apk/res/android"</w:t>
      </w:r>
    </w:p>
    <w:p w14:paraId="119A89A5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android:layout_width="match_parent"</w:t>
      </w:r>
    </w:p>
    <w:p w14:paraId="62293DCD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android:layout_height="match_parent"</w:t>
      </w:r>
    </w:p>
    <w:p w14:paraId="2590E209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android:background="@color/greenMid"&gt;</w:t>
      </w:r>
    </w:p>
    <w:p w14:paraId="5FA4852E">
      <w:pPr>
        <w:numPr>
          <w:numId w:val="0"/>
        </w:numPr>
        <w:bidi w:val="0"/>
        <w:rPr>
          <w:rFonts w:hint="default"/>
          <w:lang w:val="en-US" w:eastAsia="zh-CN"/>
        </w:rPr>
      </w:pPr>
    </w:p>
    <w:p w14:paraId="4AE92227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&lt;ImageView</w:t>
      </w:r>
    </w:p>
    <w:p w14:paraId="0960B821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android:layout_width="250dp"</w:t>
      </w:r>
    </w:p>
    <w:p w14:paraId="2F75D217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android:layout_height="120dp"</w:t>
      </w:r>
    </w:p>
    <w:p w14:paraId="07918ED4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android:layout_gravity="center"</w:t>
      </w:r>
    </w:p>
    <w:p w14:paraId="17630C71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android:src="@drawable/ic_splash" /&gt;</w:t>
      </w:r>
    </w:p>
    <w:p w14:paraId="5B0248A7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&lt;/FrameLayout&gt;</w:t>
      </w:r>
    </w:p>
    <w:p w14:paraId="6B1FE392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7. res/layout/m001_frg_zodiac.xml </w:t>
      </w:r>
    </w:p>
    <w:p w14:paraId="37CB7EDE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&lt;?xml version="1.0" encoding="utf-8"?&gt;</w:t>
      </w:r>
    </w:p>
    <w:p w14:paraId="1A7E0181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&lt;LinearLayout xmlns:android="http://schemas.android.com/apk/res/android"</w:t>
      </w:r>
    </w:p>
    <w:p w14:paraId="0611497C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android:layout_width="match_parent"</w:t>
      </w:r>
    </w:p>
    <w:p w14:paraId="4DE22EA7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android:layout_height="match_parent"</w:t>
      </w:r>
    </w:p>
    <w:p w14:paraId="790D04C2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android:orientation="vertical"</w:t>
      </w:r>
    </w:p>
    <w:p w14:paraId="3B2A6FDC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android:background="#E8F5E9"&gt;</w:t>
      </w:r>
    </w:p>
    <w:p w14:paraId="44BA7483">
      <w:pPr>
        <w:numPr>
          <w:numId w:val="0"/>
        </w:numPr>
        <w:bidi w:val="0"/>
        <w:rPr>
          <w:rFonts w:hint="default"/>
          <w:lang w:val="en-US" w:eastAsia="zh-CN"/>
        </w:rPr>
      </w:pPr>
    </w:p>
    <w:p w14:paraId="38478C2D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&lt;TextView</w:t>
      </w:r>
    </w:p>
    <w:p w14:paraId="04E16C86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android:layout_width="match_parent"</w:t>
      </w:r>
    </w:p>
    <w:p w14:paraId="283B9546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android:layout_height="wrap_content"</w:t>
      </w:r>
    </w:p>
    <w:p w14:paraId="05D1F126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android:text="12 CUNG HOÀNG ĐẠO"</w:t>
      </w:r>
    </w:p>
    <w:p w14:paraId="34737770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android:textSize="28sp"</w:t>
      </w:r>
    </w:p>
    <w:p w14:paraId="118ABDB3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android:textStyle="bold"</w:t>
      </w:r>
    </w:p>
    <w:p w14:paraId="5A7728DB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android:gravity="center"</w:t>
      </w:r>
    </w:p>
    <w:p w14:paraId="7C60B323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android:padding="24dp"</w:t>
      </w:r>
    </w:p>
    <w:p w14:paraId="72475C15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android:textColor="#2E7D32" /&gt;</w:t>
      </w:r>
    </w:p>
    <w:p w14:paraId="1CD5EFB5">
      <w:pPr>
        <w:numPr>
          <w:numId w:val="0"/>
        </w:numPr>
        <w:bidi w:val="0"/>
        <w:rPr>
          <w:rFonts w:hint="default"/>
          <w:lang w:val="en-US" w:eastAsia="zh-CN"/>
        </w:rPr>
      </w:pPr>
    </w:p>
    <w:p w14:paraId="3EEA9C09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&lt;androidx.recyclerview.widget.RecyclerView</w:t>
      </w:r>
    </w:p>
    <w:p w14:paraId="6F25DF12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android:id="@+id/rv_zodiac"</w:t>
      </w:r>
    </w:p>
    <w:p w14:paraId="6424608E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android:layout_width="match_parent"</w:t>
      </w:r>
    </w:p>
    <w:p w14:paraId="5649996F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android:layout_height="match_parent" /&gt;</w:t>
      </w:r>
    </w:p>
    <w:p w14:paraId="7A2DA183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&lt;/LinearLayout&gt;</w:t>
      </w:r>
    </w:p>
    <w:p w14:paraId="4BE233E5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 res/layout/item_zodiac.xml</w:t>
      </w:r>
    </w:p>
    <w:p w14:paraId="40B47107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&lt;?xml version="1.0" encoding="utf-8"?&gt;</w:t>
      </w:r>
    </w:p>
    <w:p w14:paraId="6F5F49A4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&lt;LinearLayout xmlns:android="http://schemas.android.com/apk/res/android"</w:t>
      </w:r>
    </w:p>
    <w:p w14:paraId="2E90ACA5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android:layout_width="match_parent"</w:t>
      </w:r>
    </w:p>
    <w:p w14:paraId="7B691D25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android:layout_height="wrap_content"</w:t>
      </w:r>
    </w:p>
    <w:p w14:paraId="66043CA3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android:orientation="vertical"</w:t>
      </w:r>
    </w:p>
    <w:p w14:paraId="5C70644B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android:gravity="center"</w:t>
      </w:r>
    </w:p>
    <w:p w14:paraId="0937A9A8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android:padding="16dp"&gt;</w:t>
      </w:r>
    </w:p>
    <w:p w14:paraId="6CB6B935">
      <w:pPr>
        <w:numPr>
          <w:numId w:val="0"/>
        </w:numPr>
        <w:bidi w:val="0"/>
        <w:rPr>
          <w:rFonts w:hint="default"/>
          <w:lang w:val="en-US" w:eastAsia="zh-CN"/>
        </w:rPr>
      </w:pPr>
    </w:p>
    <w:p w14:paraId="5DF583B2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&lt;ImageView</w:t>
      </w:r>
    </w:p>
    <w:p w14:paraId="5C2FE97D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android:id="@+id/iv_photo"</w:t>
      </w:r>
    </w:p>
    <w:p w14:paraId="70A8FD6C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android:layout_width="90dp"</w:t>
      </w:r>
    </w:p>
    <w:p w14:paraId="7975632C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android:layout_height="90dp"</w:t>
      </w:r>
    </w:p>
    <w:p w14:paraId="06EAF36D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android:scaleType="fitCenter" /&gt;</w:t>
      </w:r>
    </w:p>
    <w:p w14:paraId="6FED9ACE">
      <w:pPr>
        <w:numPr>
          <w:numId w:val="0"/>
        </w:numPr>
        <w:bidi w:val="0"/>
        <w:rPr>
          <w:rFonts w:hint="default"/>
          <w:lang w:val="en-US" w:eastAsia="zh-CN"/>
        </w:rPr>
      </w:pPr>
    </w:p>
    <w:p w14:paraId="33A233EE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&lt;TextView</w:t>
      </w:r>
    </w:p>
    <w:p w14:paraId="3E4AD764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android:id="@+id/tv_name"</w:t>
      </w:r>
    </w:p>
    <w:p w14:paraId="19DD7B2A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android:layout_width="wrap_content"</w:t>
      </w:r>
    </w:p>
    <w:p w14:paraId="77E19BC9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android:layout_height="wrap_content"</w:t>
      </w:r>
    </w:p>
    <w:p w14:paraId="395BB504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android:textSize="18sp"</w:t>
      </w:r>
    </w:p>
    <w:p w14:paraId="2F917E20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android:textStyle="bold"</w:t>
      </w:r>
    </w:p>
    <w:p w14:paraId="5CD03504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android:layout_marginTop="12dp"</w:t>
      </w:r>
    </w:p>
    <w:p w14:paraId="5C988F5E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android:textColor="#1B5E20" /&gt;</w:t>
      </w:r>
    </w:p>
    <w:p w14:paraId="36B776A2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&lt;/LinearLayout&gt;</w:t>
      </w:r>
    </w:p>
    <w:p w14:paraId="3D5D0A66">
      <w:pPr>
        <w:numPr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en-US" w:eastAsia="zh-CN"/>
        </w:rPr>
        <w:t>9. MainActivity.</w:t>
      </w:r>
      <w:r>
        <w:rPr>
          <w:rFonts w:hint="default"/>
          <w:lang w:val="vi-VN" w:eastAsia="zh-CN"/>
        </w:rPr>
        <w:t>java</w:t>
      </w:r>
    </w:p>
    <w:p w14:paraId="2AF98571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package com.example.mai12cung;</w:t>
      </w:r>
    </w:p>
    <w:p w14:paraId="5B2AD7C0">
      <w:pPr>
        <w:numPr>
          <w:numId w:val="0"/>
        </w:numPr>
        <w:bidi w:val="0"/>
        <w:rPr>
          <w:rFonts w:hint="default"/>
          <w:lang w:val="en-US" w:eastAsia="zh-CN"/>
        </w:rPr>
      </w:pPr>
    </w:p>
    <w:p w14:paraId="04F41AA7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android.os.Bundle;</w:t>
      </w:r>
    </w:p>
    <w:p w14:paraId="3CCD572D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androidx.appcompat.app.AppCompatActivity;</w:t>
      </w:r>
    </w:p>
    <w:p w14:paraId="4FCF6E24">
      <w:pPr>
        <w:numPr>
          <w:numId w:val="0"/>
        </w:numPr>
        <w:bidi w:val="0"/>
        <w:rPr>
          <w:rFonts w:hint="default"/>
          <w:lang w:val="en-US" w:eastAsia="zh-CN"/>
        </w:rPr>
      </w:pPr>
    </w:p>
    <w:p w14:paraId="58ADA17C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class MainActivity extends AppCompatActivity {</w:t>
      </w:r>
    </w:p>
    <w:p w14:paraId="767B4B96">
      <w:pPr>
        <w:numPr>
          <w:numId w:val="0"/>
        </w:numPr>
        <w:bidi w:val="0"/>
        <w:rPr>
          <w:rFonts w:hint="default"/>
          <w:lang w:val="en-US" w:eastAsia="zh-CN"/>
        </w:rPr>
      </w:pPr>
    </w:p>
    <w:p w14:paraId="348DF3C8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@Override</w:t>
      </w:r>
    </w:p>
    <w:p w14:paraId="634FDC72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protected void onCreate(Bundle savedInstanceState) {</w:t>
      </w:r>
    </w:p>
    <w:p w14:paraId="79FF2DC4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super.onCreate(savedInstanceState);</w:t>
      </w:r>
    </w:p>
    <w:p w14:paraId="761918DC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setContentView(R.layout.activity_main);</w:t>
      </w:r>
    </w:p>
    <w:p w14:paraId="666A81AE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(getSupportActionBar() != null) getSupportActionBar().hide();</w:t>
      </w:r>
    </w:p>
    <w:p w14:paraId="17BA02AE">
      <w:pPr>
        <w:numPr>
          <w:numId w:val="0"/>
        </w:numPr>
        <w:bidi w:val="0"/>
        <w:rPr>
          <w:rFonts w:hint="default"/>
          <w:lang w:val="en-US" w:eastAsia="zh-CN"/>
        </w:rPr>
      </w:pPr>
    </w:p>
    <w:p w14:paraId="0D35B946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(savedInstanceState == null) {</w:t>
      </w:r>
    </w:p>
    <w:p w14:paraId="6BA9D3E8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getSupportFragmentManager().beginTransaction()</w:t>
      </w:r>
    </w:p>
    <w:p w14:paraId="0FC6D5C7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.replace(R.id.ln_main, new M000SplashFrg())</w:t>
      </w:r>
    </w:p>
    <w:p w14:paraId="508B19D4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.commit();</w:t>
      </w:r>
    </w:p>
    <w:p w14:paraId="5624F5CF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74CA6569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3863D46">
      <w:pPr>
        <w:numPr>
          <w:numId w:val="0"/>
        </w:numPr>
        <w:bidi w:val="0"/>
        <w:rPr>
          <w:rFonts w:hint="default"/>
          <w:lang w:val="en-US" w:eastAsia="zh-CN"/>
        </w:rPr>
      </w:pPr>
    </w:p>
    <w:p w14:paraId="37FAD028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public void showZodiacScreen() {</w:t>
      </w:r>
    </w:p>
    <w:p w14:paraId="3912380C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getSupportFragmentManager().beginTransaction()</w:t>
      </w:r>
    </w:p>
    <w:p w14:paraId="3BE37B2D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.replace(R.id.ln_main, new M001ZodiacFrg())</w:t>
      </w:r>
    </w:p>
    <w:p w14:paraId="279E5D3B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.commit();</w:t>
      </w:r>
    </w:p>
    <w:p w14:paraId="5B874883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4876955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4FBC090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10. M000SplashFrg.java</w:t>
      </w:r>
    </w:p>
    <w:p w14:paraId="5FB1920E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package com.example.mai12cung;</w:t>
      </w:r>
    </w:p>
    <w:p w14:paraId="28F1A073">
      <w:pPr>
        <w:numPr>
          <w:numId w:val="0"/>
        </w:numPr>
        <w:bidi w:val="0"/>
        <w:rPr>
          <w:rFonts w:hint="default"/>
          <w:lang w:val="en-US" w:eastAsia="zh-CN"/>
        </w:rPr>
      </w:pPr>
    </w:p>
    <w:p w14:paraId="725060DE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android.os.Bundle;</w:t>
      </w:r>
    </w:p>
    <w:p w14:paraId="7BE504E0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android.os.Handler;</w:t>
      </w:r>
    </w:p>
    <w:p w14:paraId="7CCBE3BC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android.view.LayoutInflater;</w:t>
      </w:r>
    </w:p>
    <w:p w14:paraId="66314DD0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android.view.View;</w:t>
      </w:r>
    </w:p>
    <w:p w14:paraId="6335F30C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android.view.ViewGroup;</w:t>
      </w:r>
    </w:p>
    <w:p w14:paraId="7D288FE8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androidx.fragment.app.Fragment;</w:t>
      </w:r>
    </w:p>
    <w:p w14:paraId="62081E58">
      <w:pPr>
        <w:numPr>
          <w:numId w:val="0"/>
        </w:numPr>
        <w:bidi w:val="0"/>
        <w:rPr>
          <w:rFonts w:hint="default"/>
          <w:lang w:val="en-US" w:eastAsia="zh-CN"/>
        </w:rPr>
      </w:pPr>
    </w:p>
    <w:p w14:paraId="0EA95750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class M000SplashFrg extends Fragment {</w:t>
      </w:r>
    </w:p>
    <w:p w14:paraId="340A6C81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@Override</w:t>
      </w:r>
    </w:p>
    <w:p w14:paraId="72E0374A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public View onCreateView(LayoutInflater inflater, ViewGroup container, Bundle savedInstanceState) {</w:t>
      </w:r>
    </w:p>
    <w:p w14:paraId="209A1A63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View v = inflater.inflate(R.layout.m000_frg_splash, container, false);</w:t>
      </w:r>
    </w:p>
    <w:p w14:paraId="2D09B020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new Handler().postDelayed(() -&gt; {</w:t>
      </w:r>
    </w:p>
    <w:p w14:paraId="487CCE17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((MainActivity) getActivity()).showZodiacScreen();</w:t>
      </w:r>
    </w:p>
    <w:p w14:paraId="3C8EC284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 2000);</w:t>
      </w:r>
    </w:p>
    <w:p w14:paraId="526CACD2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v;</w:t>
      </w:r>
    </w:p>
    <w:p w14:paraId="6DFB11F1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F69AA07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D643BB2">
      <w:pPr>
        <w:numPr>
          <w:ilvl w:val="0"/>
          <w:numId w:val="9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en-US" w:eastAsia="zh-CN"/>
        </w:rPr>
        <w:t>M001ZodiacFrg.</w:t>
      </w:r>
      <w:r>
        <w:rPr>
          <w:rFonts w:hint="default"/>
          <w:lang w:val="vi-VN" w:eastAsia="zh-CN"/>
        </w:rPr>
        <w:t>java</w:t>
      </w:r>
    </w:p>
    <w:p w14:paraId="6C69FEF5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package com.example.mai12cung;</w:t>
      </w:r>
    </w:p>
    <w:p w14:paraId="7214561D">
      <w:pPr>
        <w:numPr>
          <w:numId w:val="0"/>
        </w:numPr>
        <w:bidi w:val="0"/>
        <w:rPr>
          <w:rFonts w:hint="default"/>
          <w:lang w:val="en-US" w:eastAsia="zh-CN"/>
        </w:rPr>
      </w:pPr>
    </w:p>
    <w:p w14:paraId="38F6C4D2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android.graphics.Bitmap;</w:t>
      </w:r>
    </w:p>
    <w:p w14:paraId="1616C9B2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android.graphics.BitmapFactory;</w:t>
      </w:r>
    </w:p>
    <w:p w14:paraId="4CE3AD50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android.os.Bundle;</w:t>
      </w:r>
    </w:p>
    <w:p w14:paraId="785FA60D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android.view.LayoutInflater;</w:t>
      </w:r>
    </w:p>
    <w:p w14:paraId="48219D0A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android.view.View;</w:t>
      </w:r>
    </w:p>
    <w:p w14:paraId="61900A08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android.view.ViewGroup;</w:t>
      </w:r>
    </w:p>
    <w:p w14:paraId="7799D553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androidx.fragment.app.Fragment;</w:t>
      </w:r>
    </w:p>
    <w:p w14:paraId="180FEF32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androidx.recyclerview.widget.GridLayoutManager;</w:t>
      </w:r>
    </w:p>
    <w:p w14:paraId="506CC093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androidx.recyclerview.widget.RecyclerView;</w:t>
      </w:r>
    </w:p>
    <w:p w14:paraId="6BBD293B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java.io.IOException;</w:t>
      </w:r>
    </w:p>
    <w:p w14:paraId="192CB24F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java.io.InputStream;</w:t>
      </w:r>
    </w:p>
    <w:p w14:paraId="4DD992A4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java.util.ArrayList;</w:t>
      </w:r>
    </w:p>
    <w:p w14:paraId="08DEADE7">
      <w:pPr>
        <w:numPr>
          <w:numId w:val="0"/>
        </w:numPr>
        <w:bidi w:val="0"/>
        <w:rPr>
          <w:rFonts w:hint="default"/>
          <w:lang w:val="en-US" w:eastAsia="zh-CN"/>
        </w:rPr>
      </w:pPr>
    </w:p>
    <w:p w14:paraId="6B6C7045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class M001ZodiacFrg extends Fragment {</w:t>
      </w:r>
    </w:p>
    <w:p w14:paraId="7B8F4A04">
      <w:pPr>
        <w:numPr>
          <w:numId w:val="0"/>
        </w:numPr>
        <w:bidi w:val="0"/>
        <w:rPr>
          <w:rFonts w:hint="default"/>
          <w:lang w:val="en-US" w:eastAsia="zh-CN"/>
        </w:rPr>
      </w:pPr>
    </w:p>
    <w:p w14:paraId="3CD34114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final String[] names = {</w:t>
      </w:r>
    </w:p>
    <w:p w14:paraId="7E714F7F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"Bạch Dương", "Kim Ngưu", "Song Tử", "Cự Giải",</w:t>
      </w:r>
    </w:p>
    <w:p w14:paraId="0D07AEE5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"Sư Tử", "Xử Nữ", "Thiên Bình", "Thiên Yết",</w:t>
      </w:r>
    </w:p>
    <w:p w14:paraId="2D54FCCD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"Nhân Mã", "Ma Kết", "Bảo Bình", "Song Ngư"</w:t>
      </w:r>
    </w:p>
    <w:p w14:paraId="0EE34D07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};</w:t>
      </w:r>
    </w:p>
    <w:p w14:paraId="60671EDE">
      <w:pPr>
        <w:numPr>
          <w:numId w:val="0"/>
        </w:numPr>
        <w:bidi w:val="0"/>
        <w:rPr>
          <w:rFonts w:hint="default"/>
          <w:lang w:val="en-US" w:eastAsia="zh-CN"/>
        </w:rPr>
      </w:pPr>
    </w:p>
    <w:p w14:paraId="0D607E46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final String[] photos = {</w:t>
      </w:r>
    </w:p>
    <w:p w14:paraId="75BB71E4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"aries.jpg", "taurus.jpg", "gemini.jpg", "cancer.jpg",</w:t>
      </w:r>
    </w:p>
    <w:p w14:paraId="50265826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"leo.jpg", "virgo.jpg", "libra.jpg", "scorpio.jpg",</w:t>
      </w:r>
    </w:p>
    <w:p w14:paraId="0DD7F157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"sagittarius.jpg", "capricorn.jpg", "aquarius.jpg", "pisces.jpg"</w:t>
      </w:r>
    </w:p>
    <w:p w14:paraId="4937AF8C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};</w:t>
      </w:r>
    </w:p>
    <w:p w14:paraId="24F6B757">
      <w:pPr>
        <w:numPr>
          <w:numId w:val="0"/>
        </w:numPr>
        <w:bidi w:val="0"/>
        <w:rPr>
          <w:rFonts w:hint="default"/>
          <w:lang w:val="en-US" w:eastAsia="zh-CN"/>
        </w:rPr>
      </w:pPr>
    </w:p>
    <w:p w14:paraId="3983189E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@Override</w:t>
      </w:r>
    </w:p>
    <w:p w14:paraId="5617A2E6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public View onCreateView(LayoutInflater inflater, ViewGroup container, Bundle savedInstanceState) {</w:t>
      </w:r>
    </w:p>
    <w:p w14:paraId="6E679FDE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View v = inflater.inflate(R.layout.m001_frg_zodiac, container, false);</w:t>
      </w:r>
    </w:p>
    <w:p w14:paraId="40BDBB4C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RecyclerView rv = v.findViewById(R.id.rv_zodiac);</w:t>
      </w:r>
    </w:p>
    <w:p w14:paraId="2710AAD4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rv.setLayoutManager(new GridLayoutManager(getContext(), 3));</w:t>
      </w:r>
    </w:p>
    <w:p w14:paraId="365CE4DE">
      <w:pPr>
        <w:numPr>
          <w:numId w:val="0"/>
        </w:numPr>
        <w:bidi w:val="0"/>
        <w:rPr>
          <w:rFonts w:hint="default"/>
          <w:lang w:val="en-US" w:eastAsia="zh-CN"/>
        </w:rPr>
      </w:pPr>
    </w:p>
    <w:p w14:paraId="17FE7412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ArrayList&lt;Bitmap&gt; listBitmap = new ArrayList&lt;&gt;();</w:t>
      </w:r>
    </w:p>
    <w:p w14:paraId="03D40965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try {</w:t>
      </w:r>
    </w:p>
    <w:p w14:paraId="0DAF0655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for (String photo : photos) {</w:t>
      </w:r>
    </w:p>
    <w:p w14:paraId="0EDF6F8B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InputStream is = getActivity().getAssets().open("photo/" + photo);</w:t>
      </w:r>
    </w:p>
    <w:p w14:paraId="173D1EC4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Bitmap bmp = BitmapFactory.decodeStream(is);</w:t>
      </w:r>
    </w:p>
    <w:p w14:paraId="5F148B2A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listBitmap.add(bmp);</w:t>
      </w:r>
    </w:p>
    <w:p w14:paraId="32FD35FD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1ACECD63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 catch (IOException e) {</w:t>
      </w:r>
    </w:p>
    <w:p w14:paraId="7E60C411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e.printStackTrace();</w:t>
      </w:r>
    </w:p>
    <w:p w14:paraId="2C3F878B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59D10A6D">
      <w:pPr>
        <w:numPr>
          <w:numId w:val="0"/>
        </w:numPr>
        <w:bidi w:val="0"/>
        <w:rPr>
          <w:rFonts w:hint="default"/>
          <w:lang w:val="en-US" w:eastAsia="zh-CN"/>
        </w:rPr>
      </w:pPr>
    </w:p>
    <w:p w14:paraId="3BE2F4B6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rv.setAdapter(new ZodiacAdapter(names, listBitmap));</w:t>
      </w:r>
    </w:p>
    <w:p w14:paraId="694983A0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v;</w:t>
      </w:r>
    </w:p>
    <w:p w14:paraId="5A7D8CA1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3B860C9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07FC4B0">
      <w:pPr>
        <w:numPr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en-US" w:eastAsia="zh-CN"/>
        </w:rPr>
        <w:t>12. ZodiacAdapter.</w:t>
      </w:r>
      <w:r>
        <w:rPr>
          <w:rFonts w:hint="default"/>
          <w:lang w:val="vi-VN" w:eastAsia="zh-CN"/>
        </w:rPr>
        <w:t>java</w:t>
      </w:r>
    </w:p>
    <w:p w14:paraId="16E30D3B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package com.example.mai12cung;</w:t>
      </w:r>
    </w:p>
    <w:p w14:paraId="13B4CE6F">
      <w:pPr>
        <w:numPr>
          <w:numId w:val="0"/>
        </w:numPr>
        <w:bidi w:val="0"/>
        <w:rPr>
          <w:rFonts w:hint="default"/>
          <w:lang w:val="en-US" w:eastAsia="zh-CN"/>
        </w:rPr>
      </w:pPr>
    </w:p>
    <w:p w14:paraId="620BECCD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android.graphics.Bitmap;</w:t>
      </w:r>
    </w:p>
    <w:p w14:paraId="44CDEB2D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android.view.LayoutInflater;</w:t>
      </w:r>
    </w:p>
    <w:p w14:paraId="10783F6B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android.view.View;</w:t>
      </w:r>
    </w:p>
    <w:p w14:paraId="08AF8627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android.view.ViewGroup;</w:t>
      </w:r>
    </w:p>
    <w:p w14:paraId="35D91BB9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android.widget.ImageView;</w:t>
      </w:r>
    </w:p>
    <w:p w14:paraId="3A129246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android.widget.TextView;</w:t>
      </w:r>
    </w:p>
    <w:p w14:paraId="04D36709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androidx.annotation.NonNull;</w:t>
      </w:r>
    </w:p>
    <w:p w14:paraId="34205697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androidx.recyclerview.widget.RecyclerView;</w:t>
      </w:r>
    </w:p>
    <w:p w14:paraId="7777F679">
      <w:pPr>
        <w:numPr>
          <w:numId w:val="0"/>
        </w:numPr>
        <w:bidi w:val="0"/>
        <w:rPr>
          <w:rFonts w:hint="default"/>
          <w:lang w:val="en-US" w:eastAsia="zh-CN"/>
        </w:rPr>
      </w:pPr>
    </w:p>
    <w:p w14:paraId="4751D316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class ZodiacAdapter extends RecyclerView.Adapter&lt;ZodiacAdapter.VH&gt; {</w:t>
      </w:r>
    </w:p>
    <w:p w14:paraId="6C04C0DB">
      <w:pPr>
        <w:numPr>
          <w:numId w:val="0"/>
        </w:numPr>
        <w:bidi w:val="0"/>
        <w:rPr>
          <w:rFonts w:hint="default"/>
          <w:lang w:val="en-US" w:eastAsia="zh-CN"/>
        </w:rPr>
      </w:pPr>
    </w:p>
    <w:p w14:paraId="27220A28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final String[] names;</w:t>
      </w:r>
    </w:p>
    <w:p w14:paraId="2AF9FEC0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final Bitmap[] photos;</w:t>
      </w:r>
    </w:p>
    <w:p w14:paraId="5BD3DD4E">
      <w:pPr>
        <w:numPr>
          <w:numId w:val="0"/>
        </w:numPr>
        <w:bidi w:val="0"/>
        <w:rPr>
          <w:rFonts w:hint="default"/>
          <w:lang w:val="en-US" w:eastAsia="zh-CN"/>
        </w:rPr>
      </w:pPr>
    </w:p>
    <w:p w14:paraId="2BE82360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public ZodiacAdapter(String[] names, java.util.List&lt;Bitmap&gt; photoList) {</w:t>
      </w:r>
    </w:p>
    <w:p w14:paraId="6570A187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this.names = names;</w:t>
      </w:r>
    </w:p>
    <w:p w14:paraId="76B07B5F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this.photos = photoList.toArray(new Bitmap[0]);</w:t>
      </w:r>
    </w:p>
    <w:p w14:paraId="43B7F7B6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8947B66">
      <w:pPr>
        <w:numPr>
          <w:numId w:val="0"/>
        </w:numPr>
        <w:bidi w:val="0"/>
        <w:rPr>
          <w:rFonts w:hint="default"/>
          <w:lang w:val="en-US" w:eastAsia="zh-CN"/>
        </w:rPr>
      </w:pPr>
    </w:p>
    <w:p w14:paraId="4300A266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public static class VH extends RecyclerView.ViewHolder {</w:t>
      </w:r>
    </w:p>
    <w:p w14:paraId="2D2B0C09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ImageView ivPhoto;</w:t>
      </w:r>
    </w:p>
    <w:p w14:paraId="000E97F5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TextView tvName;</w:t>
      </w:r>
    </w:p>
    <w:p w14:paraId="2FEF4F15">
      <w:pPr>
        <w:numPr>
          <w:numId w:val="0"/>
        </w:numPr>
        <w:bidi w:val="0"/>
        <w:rPr>
          <w:rFonts w:hint="default"/>
          <w:lang w:val="en-US" w:eastAsia="zh-CN"/>
        </w:rPr>
      </w:pPr>
    </w:p>
    <w:p w14:paraId="473C7F09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public VH(View v) {</w:t>
      </w:r>
    </w:p>
    <w:p w14:paraId="55A1CC63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super(v);</w:t>
      </w:r>
    </w:p>
    <w:p w14:paraId="15D0A924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ivPhoto = v.findViewById(R.id.iv_photo);</w:t>
      </w:r>
    </w:p>
    <w:p w14:paraId="0E4DB44F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tvName = v.findViewById(R.id.tv_name);</w:t>
      </w:r>
    </w:p>
    <w:p w14:paraId="4F70AB88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0AF14485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E53E5E0">
      <w:pPr>
        <w:numPr>
          <w:numId w:val="0"/>
        </w:numPr>
        <w:bidi w:val="0"/>
        <w:rPr>
          <w:rFonts w:hint="default"/>
          <w:lang w:val="en-US" w:eastAsia="zh-CN"/>
        </w:rPr>
      </w:pPr>
    </w:p>
    <w:p w14:paraId="7989D6FE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@NonNull</w:t>
      </w:r>
    </w:p>
    <w:p w14:paraId="38B45AF7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@Override</w:t>
      </w:r>
    </w:p>
    <w:p w14:paraId="267F416D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public VH onCreateViewHolder(@NonNull ViewGroup parent, int viewType) {</w:t>
      </w:r>
    </w:p>
    <w:p w14:paraId="4FF2A307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View v = LayoutInflater.from(parent.getContext())</w:t>
      </w:r>
    </w:p>
    <w:p w14:paraId="72421D64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.inflate(R.layout.item_zodiac, parent, false);</w:t>
      </w:r>
    </w:p>
    <w:p w14:paraId="6A069FEF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new VH(v);</w:t>
      </w:r>
    </w:p>
    <w:p w14:paraId="09A4F745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166AF20">
      <w:pPr>
        <w:numPr>
          <w:numId w:val="0"/>
        </w:numPr>
        <w:bidi w:val="0"/>
        <w:rPr>
          <w:rFonts w:hint="default"/>
          <w:lang w:val="en-US" w:eastAsia="zh-CN"/>
        </w:rPr>
      </w:pPr>
    </w:p>
    <w:p w14:paraId="1302ED4D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@Override</w:t>
      </w:r>
    </w:p>
    <w:p w14:paraId="5705FCC9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public void onBindViewHolder(@NonNull VH holder, int position) {</w:t>
      </w:r>
    </w:p>
    <w:p w14:paraId="21821FF1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holder.ivPhoto.setImageBitmap(photos[position]);</w:t>
      </w:r>
    </w:p>
    <w:p w14:paraId="1C8FCF9A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holder.tvName.setText(names[position]);</w:t>
      </w:r>
    </w:p>
    <w:p w14:paraId="627444D5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701295D">
      <w:pPr>
        <w:numPr>
          <w:numId w:val="0"/>
        </w:numPr>
        <w:bidi w:val="0"/>
        <w:rPr>
          <w:rFonts w:hint="default"/>
          <w:lang w:val="en-US" w:eastAsia="zh-CN"/>
        </w:rPr>
      </w:pPr>
    </w:p>
    <w:p w14:paraId="1D05C5B0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@Override</w:t>
      </w:r>
    </w:p>
    <w:p w14:paraId="52DD4FFC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public int getItemCount() {</w:t>
      </w:r>
    </w:p>
    <w:p w14:paraId="5CA78187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names.length;</w:t>
      </w:r>
    </w:p>
    <w:p w14:paraId="15AB29F8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07B62F9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D0C8E92">
      <w:pPr>
        <w:numPr>
          <w:numId w:val="0"/>
        </w:numPr>
        <w:bidi w:val="0"/>
        <w:rPr>
          <w:rFonts w:hint="default"/>
          <w:lang w:val="en-US" w:eastAsia="zh-CN"/>
        </w:rPr>
      </w:pPr>
      <w:bookmarkStart w:id="0" w:name="_GoBack"/>
      <w:bookmarkEnd w:id="0"/>
    </w:p>
    <w:p w14:paraId="745737F1">
      <w:pPr>
        <w:numPr>
          <w:numId w:val="0"/>
        </w:numPr>
        <w:bidi w:val="0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libri-Bold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onospace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9244B3"/>
    <w:multiLevelType w:val="singleLevel"/>
    <w:tmpl w:val="DE9244B3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13873344"/>
    <w:multiLevelType w:val="singleLevel"/>
    <w:tmpl w:val="13873344"/>
    <w:lvl w:ilvl="0" w:tentative="0">
      <w:start w:val="5"/>
      <w:numFmt w:val="decimal"/>
      <w:suff w:val="space"/>
      <w:lvlText w:val="%1."/>
      <w:lvlJc w:val="left"/>
    </w:lvl>
  </w:abstractNum>
  <w:abstractNum w:abstractNumId="8">
    <w:nsid w:val="72562E8A"/>
    <w:multiLevelType w:val="singleLevel"/>
    <w:tmpl w:val="72562E8A"/>
    <w:lvl w:ilvl="0" w:tentative="0">
      <w:start w:val="11"/>
      <w:numFmt w:val="decimal"/>
      <w:suff w:val="space"/>
      <w:lvlText w:val="%1."/>
      <w:lvlJc w:val="left"/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E5587E"/>
    <w:rsid w:val="1C7C4ABB"/>
    <w:rsid w:val="1F1C504D"/>
    <w:rsid w:val="3C392385"/>
    <w:rsid w:val="5BF96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Times New Roman" w:hAnsi="Times New Roman" w:eastAsiaTheme="minorEastAsia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7"/>
    <w:unhideWhenUsed/>
    <w:qFormat/>
    <w:uiPriority w:val="99"/>
    <w:pPr>
      <w:spacing w:after="120"/>
    </w:pPr>
  </w:style>
  <w:style w:type="paragraph" w:styleId="14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21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22">
    <w:name w:val="List"/>
    <w:basedOn w:val="1"/>
    <w:unhideWhenUsed/>
    <w:uiPriority w:val="99"/>
    <w:pPr>
      <w:ind w:left="360" w:hanging="360"/>
      <w:contextualSpacing/>
    </w:pPr>
  </w:style>
  <w:style w:type="paragraph" w:styleId="23">
    <w:name w:val="List 2"/>
    <w:basedOn w:val="1"/>
    <w:unhideWhenUsed/>
    <w:uiPriority w:val="99"/>
    <w:pPr>
      <w:ind w:left="720" w:hanging="360"/>
      <w:contextualSpacing/>
    </w:pPr>
  </w:style>
  <w:style w:type="paragraph" w:styleId="24">
    <w:name w:val="List 3"/>
    <w:basedOn w:val="1"/>
    <w:unhideWhenUsed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8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9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0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8">
    <w:name w:val="Header Char"/>
    <w:basedOn w:val="11"/>
    <w:link w:val="19"/>
    <w:qFormat/>
    <w:uiPriority w:val="99"/>
  </w:style>
  <w:style w:type="character" w:customStyle="1" w:styleId="139">
    <w:name w:val="Footer Char"/>
    <w:basedOn w:val="11"/>
    <w:link w:val="18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1"/>
    <w:link w:val="39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1"/>
    <w:link w:val="3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1"/>
    <w:link w:val="13"/>
    <w:uiPriority w:val="99"/>
  </w:style>
  <w:style w:type="character" w:customStyle="1" w:styleId="148">
    <w:name w:val="Body Text 2 Char"/>
    <w:basedOn w:val="11"/>
    <w:link w:val="14"/>
    <w:qFormat/>
    <w:uiPriority w:val="99"/>
  </w:style>
  <w:style w:type="character" w:customStyle="1" w:styleId="149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50">
    <w:name w:val="Macro Text Char"/>
    <w:basedOn w:val="11"/>
    <w:link w:val="34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1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1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0</Words>
  <Characters>0</Characters>
  <Lines>0</Lines>
  <Paragraphs>0</Paragraphs>
  <TotalTime>157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Mai Cao Xuân</cp:lastModifiedBy>
  <dcterms:modified xsi:type="dcterms:W3CDTF">2025-11-25T09:47:01Z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DC041E458447454DBF43BDC8B7BE2D2E_12</vt:lpwstr>
  </property>
</Properties>
</file>