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CBED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Họ và tên: Cao Xuân Mai</w:t>
      </w:r>
    </w:p>
    <w:p w14:paraId="59AC618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MSSV: 1150070028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Số Máy 18</w:t>
      </w:r>
    </w:p>
    <w:p w14:paraId="67C48BC4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b/>
          <w:bCs w:val="0"/>
          <w:lang w:val="vi-VN"/>
        </w:rPr>
      </w:pPr>
      <w:r>
        <w:rPr>
          <w:rFonts w:hint="default" w:ascii="Times New Roman" w:hAnsi="Times New Roman" w:cs="Times New Roman"/>
          <w:b/>
          <w:bCs w:val="0"/>
          <w:lang w:val="vi-VN"/>
        </w:rPr>
        <w:t>LAB5</w:t>
      </w:r>
    </w:p>
    <w:p w14:paraId="593FED5D">
      <w:pPr>
        <w:pStyle w:val="3"/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I. TẠO DỰ ÁN MỚI TÊN MaiLab5</w:t>
      </w:r>
    </w:p>
    <w:p w14:paraId="3459CBDA">
      <w:pPr>
        <w:pStyle w:val="8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sz w:val="28"/>
          <w:szCs w:val="28"/>
        </w:rPr>
        <w:t>Bước 1: Mở Android Studio → Tạo dự án mới</w:t>
      </w:r>
    </w:p>
    <w:p w14:paraId="7A74A2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Chọn: </w:t>
      </w:r>
      <w:r>
        <w:rPr>
          <w:rStyle w:val="92"/>
          <w:rFonts w:hint="default" w:ascii="Times New Roman" w:hAnsi="Times New Roman" w:cs="Times New Roman"/>
          <w:sz w:val="28"/>
          <w:szCs w:val="28"/>
        </w:rPr>
        <w:t>Empty Activity</w:t>
      </w:r>
    </w:p>
    <w:p w14:paraId="10B270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Name: MaiLab5</w:t>
      </w:r>
    </w:p>
    <w:p w14:paraId="184341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Package name: com.mai.mailab5</w:t>
      </w:r>
    </w:p>
    <w:p w14:paraId="340D1C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Language: </w:t>
      </w:r>
      <w:r>
        <w:rPr>
          <w:rStyle w:val="92"/>
          <w:rFonts w:hint="default" w:ascii="Times New Roman" w:hAnsi="Times New Roman" w:cs="Times New Roman"/>
          <w:sz w:val="28"/>
          <w:szCs w:val="28"/>
        </w:rPr>
        <w:t>Java</w:t>
      </w:r>
    </w:p>
    <w:p w14:paraId="76E818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Minimum API: API 21</w:t>
      </w:r>
    </w:p>
    <w:p w14:paraId="03E147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AndroidX: ✓ → Nhấn Finish</w:t>
      </w:r>
    </w:p>
    <w:p w14:paraId="0F8DC26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2473960"/>
            <wp:effectExtent l="9525" t="9525" r="14605" b="18415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73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C700D0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II. CHUẨN BỊ TÀI NGUYÊN (Drawable, Color, String)</w:t>
      </w:r>
    </w:p>
    <w:p w14:paraId="08F34F07">
      <w:pPr>
        <w:bidi w:val="0"/>
        <w:spacing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Bước 2: Tạo các file drawable cần thiết</w:t>
      </w:r>
    </w:p>
    <w:p w14:paraId="198408FC">
      <w:pPr>
        <w:pStyle w:val="47"/>
        <w:keepNext w:val="0"/>
        <w:keepLines w:val="0"/>
        <w:widowControl/>
        <w:suppressLineNumbers w:val="0"/>
        <w:spacing w:after="240" w:afterAutospacing="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sz w:val="28"/>
          <w:szCs w:val="28"/>
        </w:rPr>
        <w:t>Tạo bg_</w:t>
      </w:r>
      <w:r>
        <w:rPr>
          <w:rStyle w:val="92"/>
          <w:rFonts w:hint="default" w:ascii="Times New Roman" w:hAnsi="Times New Roman" w:cs="Times New Roman"/>
          <w:sz w:val="28"/>
          <w:szCs w:val="28"/>
          <w:lang w:val="vi-VN"/>
        </w:rPr>
        <w:t>login</w:t>
      </w:r>
      <w:r>
        <w:rPr>
          <w:rFonts w:hint="default" w:ascii="Times New Roman" w:hAnsi="Times New Roman" w:cs="Times New Roman"/>
          <w:sz w:val="28"/>
          <w:szCs w:val="28"/>
        </w:rPr>
        <w:t xml:space="preserve"> (nền gradient cam) → Chuột phải res/drawable → New → Drawable Resource File → tên: bg_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login</w:t>
      </w:r>
      <w:r>
        <w:rPr>
          <w:rFonts w:hint="default" w:ascii="Times New Roman" w:hAnsi="Times New Roman" w:cs="Times New Roman"/>
          <w:sz w:val="28"/>
          <w:szCs w:val="28"/>
        </w:rPr>
        <w:t xml:space="preserve"> → </w:t>
      </w:r>
    </w:p>
    <w:p w14:paraId="41807901">
      <w:pPr>
        <w:pStyle w:val="47"/>
        <w:keepNext w:val="0"/>
        <w:keepLines w:val="0"/>
        <w:widowControl/>
        <w:suppressLineNumbers w:val="0"/>
        <w:spacing w:after="240" w:afterAutospacing="0" w:line="360" w:lineRule="auto"/>
        <w:rPr>
          <w:rFonts w:hint="default" w:ascii="Times New Roman" w:hAnsi="Times New Roman" w:eastAsia="monospace" w:cs="Times New Roman"/>
          <w:color w:val="080808"/>
          <w:shd w:val="clear" w:fill="FFFFFF"/>
        </w:rPr>
      </w:pPr>
      <w:r>
        <w:rPr>
          <w:rFonts w:hint="default" w:ascii="Times New Roman" w:hAnsi="Times New Roman" w:eastAsia="monospace" w:cs="Times New Roman"/>
          <w:i/>
          <w:iCs/>
          <w:color w:val="080808"/>
          <w:shd w:val="clear" w:fill="FFFFFF"/>
        </w:rPr>
        <w:t>&lt;?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xml version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="1.0"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encoding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="utf-8"</w:t>
      </w:r>
      <w:r>
        <w:rPr>
          <w:rFonts w:hint="default" w:ascii="Times New Roman" w:hAnsi="Times New Roman" w:eastAsia="monospace" w:cs="Times New Roman"/>
          <w:i/>
          <w:iCs/>
          <w:color w:val="080808"/>
          <w:shd w:val="clear" w:fill="FFFFFF"/>
        </w:rPr>
        <w:t>?&gt;</w:t>
      </w:r>
      <w:r>
        <w:rPr>
          <w:rFonts w:hint="default" w:ascii="Times New Roman" w:hAnsi="Times New Roman" w:eastAsia="monospace" w:cs="Times New Roman"/>
          <w:i/>
          <w:iCs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layer-list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xmlns: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item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:bottom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="3dp"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shape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  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corners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:radius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="20dp"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  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gradient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:angle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="180"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:endColor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="@color/orange"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:startColor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="@color/orangeMid"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   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shape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item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layer-list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</w:p>
    <w:p w14:paraId="6E4101D0">
      <w:pPr>
        <w:pStyle w:val="47"/>
        <w:keepNext w:val="0"/>
        <w:keepLines w:val="0"/>
        <w:widowControl/>
        <w:suppressLineNumbers w:val="0"/>
        <w:spacing w:after="240" w:afterAutospacing="0" w:line="360" w:lineRule="auto"/>
        <w:rPr>
          <w:rFonts w:hint="default" w:ascii="Times New Roman" w:hAnsi="Times New Roman" w:eastAsia="monospace" w:cs="Times New Roman"/>
          <w:color w:val="080808"/>
          <w:shd w:val="clear" w:fill="FFFFFF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5420" cy="3086735"/>
            <wp:effectExtent l="9525" t="9525" r="20955" b="1524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86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1B3E9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color</w:t>
      </w:r>
      <w:bookmarkStart w:id="0" w:name="_GoBack"/>
      <w:bookmarkEnd w:id="0"/>
      <w:r>
        <w:rPr>
          <w:rFonts w:hint="default" w:ascii="Times New Roman" w:hAnsi="Times New Roman" w:cs="Times New Roman"/>
        </w:rPr>
        <w:t>s.xml</w:t>
      </w:r>
    </w:p>
    <w:p w14:paraId="439936BB">
      <w:pPr>
        <w:pStyle w:val="47"/>
        <w:keepNext w:val="0"/>
        <w:keepLines w:val="0"/>
        <w:widowControl/>
        <w:suppressLineNumbers w:val="0"/>
        <w:spacing w:after="240" w:afterAutospacing="0" w:line="360" w:lineRule="auto"/>
        <w:rPr>
          <w:rFonts w:hint="default" w:ascii="Times New Roman" w:hAnsi="Times New Roman" w:eastAsia="monospace" w:cs="Times New Roman"/>
          <w:color w:val="080808"/>
          <w:shd w:val="clear" w:fill="FFFFFF"/>
        </w:rPr>
      </w:pP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resources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="purple_200"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&gt;#FFBB86FC&lt;/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="purple_500"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&gt;#FF6200EE&lt;/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="purple_700"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&gt;#F4511E&lt;/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="teal_200"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&gt;#FF03DAC5&lt;/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="teal_700"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&gt;#FF018786&lt;/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="black"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&gt;#FF000000&lt;/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="white"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&gt;#FFFFFFFF&lt;/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="orange"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&gt;#FB8C00&lt;/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="gray"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&gt;#EAE5E3&lt;/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color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="orangeMid"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&gt;#F4511E&lt;/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color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resources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</w:p>
    <w:p w14:paraId="49645990">
      <w:pPr>
        <w:pStyle w:val="47"/>
        <w:keepNext w:val="0"/>
        <w:keepLines w:val="0"/>
        <w:widowControl/>
        <w:suppressLineNumbers w:val="0"/>
        <w:spacing w:after="240" w:afterAutospacing="0" w:line="360" w:lineRule="auto"/>
        <w:rPr>
          <w:rFonts w:hint="default" w:ascii="Times New Roman" w:hAnsi="Times New Roman" w:eastAsia="monospace" w:cs="Times New Roman"/>
          <w:color w:val="080808"/>
          <w:shd w:val="clear" w:fill="FFFFFF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194050"/>
            <wp:effectExtent l="9525" t="9525" r="13970" b="9525"/>
            <wp:docPr id="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9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084C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cho màu nền, nút, ô input.</w:t>
      </w:r>
    </w:p>
    <w:p w14:paraId="026E871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bg_radius.xml</w:t>
      </w:r>
    </w:p>
    <w:p w14:paraId="2A2F69D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Dùng để bo góc cho ô nhập liệu.</w:t>
      </w:r>
    </w:p>
    <w:p w14:paraId="33D122B4">
      <w:pPr>
        <w:spacing w:line="360" w:lineRule="auto"/>
        <w:rPr>
          <w:rFonts w:hint="default" w:ascii="Times New Roman" w:hAnsi="Times New Roman" w:cs="Times New Roman"/>
        </w:rPr>
      </w:pPr>
    </w:p>
    <w:p w14:paraId="3E72D6FF">
      <w:pPr>
        <w:pStyle w:val="4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monospace" w:cs="Times New Roman"/>
        </w:rPr>
      </w:pP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shape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xmlns: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corners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:radius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="20dp"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solid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="@android:color/white"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shape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</w:p>
    <w:p w14:paraId="5AFECA10">
      <w:pPr>
        <w:pStyle w:val="4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monospace" w:cs="Times New Roman"/>
          <w:color w:val="080808"/>
          <w:shd w:val="clear" w:fill="FFFFFF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3832860"/>
            <wp:effectExtent l="9525" t="9525" r="13970" b="18415"/>
            <wp:docPr id="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32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3ACF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bg_login.xml (nút Login)</w:t>
      </w:r>
    </w:p>
    <w:p w14:paraId="56CA22B4">
      <w:pPr>
        <w:pStyle w:val="4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monospace" w:cs="Times New Roman"/>
        </w:rPr>
      </w:pP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shape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xmlns: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corners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:radius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="20dp"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gradient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:angle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="0"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:startColor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="@color/orangeMid"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:endColor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="@color/orange"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shape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</w:p>
    <w:p w14:paraId="1DF0FB92">
      <w:pPr>
        <w:pStyle w:val="47"/>
        <w:keepNext w:val="0"/>
        <w:keepLines w:val="0"/>
        <w:widowControl/>
        <w:suppressLineNumbers w:val="0"/>
        <w:spacing w:after="240" w:afterAutospacing="0" w:line="360" w:lineRule="auto"/>
        <w:rPr>
          <w:rFonts w:hint="default" w:ascii="Times New Roman" w:hAnsi="Times New Roman" w:eastAsia="monospace" w:cs="Times New Roman"/>
          <w:color w:val="080808"/>
          <w:shd w:val="clear" w:fill="FFFFFF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3293745"/>
            <wp:effectExtent l="9525" t="9525" r="15875" b="11430"/>
            <wp:docPr id="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3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B0CD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Strings.xml</w:t>
      </w:r>
    </w:p>
    <w:p w14:paraId="460D3A0B">
      <w:pPr>
        <w:pStyle w:val="47"/>
        <w:keepNext w:val="0"/>
        <w:keepLines w:val="0"/>
        <w:widowControl/>
        <w:suppressLineNumbers w:val="0"/>
        <w:spacing w:after="240" w:afterAutospacing="0" w:line="360" w:lineRule="auto"/>
        <w:rPr>
          <w:rFonts w:hint="default" w:ascii="Times New Roman" w:hAnsi="Times New Roman" w:eastAsia="monospace" w:cs="Times New Roman"/>
        </w:rPr>
      </w:pP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resources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string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="app_name"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&gt;Login&lt;/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string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="txt_login"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&gt;Login&lt;/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string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="hint_email"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&gt;Email&lt;/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string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="hint_password"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&gt;Password&lt;/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string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="txt_forgot_pass"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&gt;Forgot password?&lt;/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string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="txt_no_account"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&gt;Don’t have an account?&lt;/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string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name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="txt_register"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&gt;Register&lt;/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string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resources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</w:p>
    <w:p w14:paraId="1C9C66C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Layout Login (m000_frg_login.xml)</w:t>
      </w:r>
    </w:p>
    <w:p w14:paraId="7102B668">
      <w:pPr>
        <w:pStyle w:val="4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monospace" w:cs="Times New Roman"/>
        </w:rPr>
      </w:pPr>
      <w:r>
        <w:rPr>
          <w:rFonts w:hint="default" w:ascii="Times New Roman" w:hAnsi="Times New Roman" w:eastAsia="monospace" w:cs="Times New Roman"/>
          <w:i/>
          <w:iCs/>
          <w:color w:val="080808"/>
          <w:shd w:val="clear" w:fill="FFFFFF"/>
        </w:rPr>
        <w:t>&lt;?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xml version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="1.0"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encoding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="utf-8"</w:t>
      </w:r>
      <w:r>
        <w:rPr>
          <w:rFonts w:hint="default" w:ascii="Times New Roman" w:hAnsi="Times New Roman" w:eastAsia="monospace" w:cs="Times New Roman"/>
          <w:i/>
          <w:iCs/>
          <w:color w:val="080808"/>
          <w:shd w:val="clear" w:fill="FFFFFF"/>
        </w:rPr>
        <w:t>?&gt;</w:t>
      </w:r>
      <w:r>
        <w:rPr>
          <w:rFonts w:hint="default" w:ascii="Times New Roman" w:hAnsi="Times New Roman" w:eastAsia="monospace" w:cs="Times New Roman"/>
          <w:i/>
          <w:iCs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LinearLayout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xmlns: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="@color/gray"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:orientation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="vertical"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FrameLayout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="wrap_content"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View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="@drawable/bg_top"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TextView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="wrap_content"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="wrap_content"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:layout_gravity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="end"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:layout_marginTop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="220dp"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:layout_marginEnd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="@string/txt_login"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="@color/white"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="20sp"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FrameLayout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EditText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="@+id/edt_email"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:layout_marginHorizontal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:layout_marginTop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="@drawable/bg_radius"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:drawableLeft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="@drawable/ic_email"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:drawablePadding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:hint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="@string/hint_email"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="18sp"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EditText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="@+id/edt_pass"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:layout_marginHorizontal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:layout_marginTop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="20dp"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="@drawable/bg_radius"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:drawableLeft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="@drawable/ic_key"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:drawablePadding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:hint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="@string/hint_password"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="18sp"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TextView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="@+id/tv_login"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:layout_marginHorizontal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:layout_marginTop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="40dp"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="@drawable/bg_login"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:gravity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="center"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="@string/txt_login"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="@color/white"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="18sp"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TableRow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:gravity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="center"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TextView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="@string/txt_no_account"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="14sp"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TextView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="@+id/tv_register"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:layout_marginLeft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="@string/txt_register"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="@color/orange"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="14sp"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:textStyle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="bold"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TableRow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LinearLayout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</w:p>
    <w:p w14:paraId="78BE032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33875" cy="7534275"/>
            <wp:effectExtent l="0" t="0" r="9525" b="9525"/>
            <wp:docPr id="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D13E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Layout Register (m001_frg_register.xml)</w:t>
      </w:r>
    </w:p>
    <w:p w14:paraId="3A045CC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Giống màn Login nhưng thêm:</w:t>
      </w:r>
    </w:p>
    <w:p w14:paraId="5187D700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Nhập lại password</w:t>
      </w:r>
    </w:p>
    <w:p w14:paraId="5ABF70E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Icon quay lại</w:t>
      </w:r>
    </w:p>
    <w:p w14:paraId="013B75C7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Nút Register</w:t>
      </w:r>
    </w:p>
    <w:p w14:paraId="734AADE1">
      <w:pPr>
        <w:pStyle w:val="47"/>
        <w:keepNext w:val="0"/>
        <w:keepLines w:val="0"/>
        <w:widowControl/>
        <w:suppressLineNumbers w:val="0"/>
        <w:spacing w:after="240" w:afterAutospacing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monospace" w:cs="Times New Roman"/>
          <w:i/>
          <w:iCs/>
          <w:color w:val="080808"/>
          <w:shd w:val="clear" w:fill="FFFFFF"/>
        </w:rPr>
        <w:t>&lt;?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xml version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="1.0"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encoding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="utf-8"</w:t>
      </w:r>
      <w:r>
        <w:rPr>
          <w:rFonts w:hint="default" w:ascii="Times New Roman" w:hAnsi="Times New Roman" w:eastAsia="monospace" w:cs="Times New Roman"/>
          <w:i/>
          <w:iCs/>
          <w:color w:val="080808"/>
          <w:shd w:val="clear" w:fill="FFFFFF"/>
        </w:rPr>
        <w:t>?&gt;</w:t>
      </w:r>
      <w:r>
        <w:rPr>
          <w:rFonts w:hint="default" w:ascii="Times New Roman" w:hAnsi="Times New Roman" w:eastAsia="monospace" w:cs="Times New Roman"/>
          <w:i/>
          <w:iCs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LinearLayout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xmlns: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xmlns: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app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="http://schemas.android.com/apk/res-auto"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:orientation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="vertical"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="@color/gray"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FrameLayout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="wrap_content"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View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="@drawable/bg_top"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ImageView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="@+id/iv_back"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="56dp"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="56dp"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:padding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:src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="@drawable/ic_back"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app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:tint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="@color/white"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:contentDescription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="@string/txt_register"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TextView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="wrap_content"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="wrap_content"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:layout_gravity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="end"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:layout_marginTop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="220dp"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:layout_marginEnd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="@string/txt_register"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="@color/white"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="20sp"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FrameLayout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EditText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="@+id/edt_email"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:layout_marginHorizontal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:layout_marginTop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="@drawable/bg_radius"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:drawableLeft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="@drawable/ic_email"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:drawablePadding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:hint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="@string/hint_email"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="18sp"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EditText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="@+id/edt_pass"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:layout_marginHorizontal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:layout_marginTop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="@drawable/bg_radius"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:drawableLeft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="@drawable/ic_key"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:drawablePadding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:hint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="@string/hint_password"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="18sp"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EditText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="@+id/edt_re_pass"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:layout_marginHorizontal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:layout_marginTop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="@drawable/bg_radius"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:drawableLeft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="@drawable/ic_key"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:drawablePadding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="10dp"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:hint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="@string/hint_password"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="18sp"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&lt;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TextView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:id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="@+id/tv_register"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:layout_width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="match_parent"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:layout_height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="50dp"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:layout_marginHorizontal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="30dp"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:layout_marginTop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="20dp"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:background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="@drawable/bg_login"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:gravity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="center"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="@string/txt_register"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:textColor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="@color/white"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        </w:t>
      </w:r>
      <w:r>
        <w:rPr>
          <w:rFonts w:hint="default" w:ascii="Times New Roman" w:hAnsi="Times New Roman" w:eastAsia="monospace" w:cs="Times New Roman"/>
          <w:color w:val="871094"/>
          <w:shd w:val="clear" w:fill="FFFFFF"/>
        </w:rPr>
        <w:t>android</w:t>
      </w:r>
      <w:r>
        <w:rPr>
          <w:rFonts w:hint="default" w:ascii="Times New Roman" w:hAnsi="Times New Roman" w:eastAsia="monospace" w:cs="Times New Roman"/>
          <w:color w:val="174AD4"/>
          <w:shd w:val="clear" w:fill="FFFFFF"/>
        </w:rPr>
        <w:t>:textSize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 xml:space="preserve">="18sp"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/&gt;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&lt;/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LinearLayout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&gt;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</w:p>
    <w:p w14:paraId="319E5106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MainActivity chứa fragment</w:t>
      </w:r>
    </w:p>
    <w:p w14:paraId="091972CB">
      <w:pPr>
        <w:pStyle w:val="4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monospace" w:cs="Times New Roman"/>
        </w:rPr>
      </w:pP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package 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com.example.mailab5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android.os.Bundle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import 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androidx.appcompat.app.AppCompatActivity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public class 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 xml:space="preserve">MainActivity 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extends 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AppCompatActivity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{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public static final 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 xml:space="preserve">String </w:t>
      </w:r>
      <w:r>
        <w:rPr>
          <w:rFonts w:hint="default" w:ascii="Times New Roman" w:hAnsi="Times New Roman" w:eastAsia="monospace" w:cs="Times New Roman"/>
          <w:i/>
          <w:iCs/>
          <w:color w:val="871094"/>
          <w:shd w:val="clear" w:fill="FFFFFF"/>
        </w:rPr>
        <w:t>SAVE_PREF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=</w:t>
      </w:r>
      <w:r>
        <w:rPr>
          <w:rFonts w:hint="default" w:ascii="Times New Roman" w:hAnsi="Times New Roman" w:eastAsia="monospace" w:cs="Times New Roman"/>
          <w:color w:val="067D17"/>
          <w:shd w:val="clear" w:fill="FFFFFF"/>
        </w:rPr>
        <w:t>"save_pref"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color w:val="9E880D"/>
          <w:shd w:val="clear" w:fill="FFFFFF"/>
        </w:rPr>
        <w:t>@Override</w:t>
      </w:r>
      <w:r>
        <w:rPr>
          <w:rFonts w:hint="default" w:ascii="Times New Roman" w:hAnsi="Times New Roman" w:eastAsia="monospace" w:cs="Times New Roman"/>
          <w:color w:val="9E880D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9E880D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protected void </w:t>
      </w:r>
      <w:r>
        <w:rPr>
          <w:rFonts w:hint="default" w:ascii="Times New Roman" w:hAnsi="Times New Roman" w:eastAsia="monospace" w:cs="Times New Roman"/>
          <w:color w:val="00627A"/>
          <w:shd w:val="clear" w:fill="FFFFFF"/>
        </w:rPr>
        <w:t>onCreate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(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Bundle b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){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>super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.onCreate(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b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setContentView(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layout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hd w:val="clear" w:fill="FFFFFF"/>
        </w:rPr>
        <w:t>activity_main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);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gotoLoginScreen();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}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public void </w:t>
      </w:r>
      <w:r>
        <w:rPr>
          <w:rFonts w:hint="default" w:ascii="Times New Roman" w:hAnsi="Times New Roman" w:eastAsia="monospace" w:cs="Times New Roman"/>
          <w:color w:val="00627A"/>
          <w:shd w:val="clear" w:fill="FFFFFF"/>
        </w:rPr>
        <w:t>gotoRegisterScreen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(){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getSupportFragmentManager().beginTransaction().replace(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hd w:val="clear" w:fill="FFFFFF"/>
        </w:rPr>
        <w:t>ln_main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new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M001RegisterFragment()).commit();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}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public void </w:t>
      </w:r>
      <w:r>
        <w:rPr>
          <w:rFonts w:hint="default" w:ascii="Times New Roman" w:hAnsi="Times New Roman" w:eastAsia="monospace" w:cs="Times New Roman"/>
          <w:color w:val="00627A"/>
          <w:shd w:val="clear" w:fill="FFFFFF"/>
        </w:rPr>
        <w:t>gotoLoginScreen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(){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    getSupportFragmentManager().beginTransaction().replace(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R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color w:val="000000"/>
          <w:shd w:val="clear" w:fill="FFFFFF"/>
        </w:rPr>
        <w:t>id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.</w:t>
      </w:r>
      <w:r>
        <w:rPr>
          <w:rFonts w:hint="default" w:ascii="Times New Roman" w:hAnsi="Times New Roman" w:eastAsia="monospace" w:cs="Times New Roman"/>
          <w:i/>
          <w:iCs/>
          <w:color w:val="871094"/>
          <w:shd w:val="clear" w:fill="FFFFFF"/>
        </w:rPr>
        <w:t>ln_main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,</w:t>
      </w:r>
      <w:r>
        <w:rPr>
          <w:rFonts w:hint="default" w:ascii="Times New Roman" w:hAnsi="Times New Roman" w:eastAsia="monospace" w:cs="Times New Roman"/>
          <w:color w:val="0033B3"/>
          <w:shd w:val="clear" w:fill="FFFFFF"/>
        </w:rPr>
        <w:t xml:space="preserve">new 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M000LoginFragment()).commit();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 xml:space="preserve"> }</w:t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br w:type="textWrapping"/>
      </w:r>
      <w:r>
        <w:rPr>
          <w:rFonts w:hint="default" w:ascii="Times New Roman" w:hAnsi="Times New Roman" w:eastAsia="monospace" w:cs="Times New Roman"/>
          <w:color w:val="080808"/>
          <w:shd w:val="clear" w:fill="FFFFFF"/>
        </w:rPr>
        <w:t>}</w:t>
      </w:r>
    </w:p>
    <w:p w14:paraId="650F57B0">
      <w:pPr>
        <w:spacing w:line="36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t>MainActivity đóng vai trò điều hướng giữa hai Fragment đăng nhập và đăng ký.</w:t>
      </w:r>
      <w:r>
        <w:rPr>
          <w:rFonts w:hint="default" w:ascii="Times New Roman" w:hAnsi="Times New Roman" w:cs="Times New Roman"/>
          <w:lang w:val="vi-VN"/>
        </w:rPr>
        <w:t xml:space="preserve"> </w:t>
      </w:r>
      <w:r>
        <w:rPr>
          <w:rFonts w:hint="default" w:ascii="Times New Roman" w:hAnsi="Times New Roman" w:cs="Times New Roman"/>
        </w:rPr>
        <w:t>Giúp ứng dụng linh hoạt, không cần chuyển Activity</w:t>
      </w:r>
      <w:r>
        <w:rPr>
          <w:rFonts w:hint="default" w:ascii="Times New Roman" w:hAnsi="Times New Roman" w:cs="Times New Roman"/>
          <w:lang w:val="vi-VN"/>
        </w:rPr>
        <w:t>.</w:t>
      </w:r>
    </w:p>
    <w:p w14:paraId="4C714E1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III. Kết nối &amp; Lưu trữ cơ sở dữ liệu</w:t>
      </w:r>
    </w:p>
    <w:p w14:paraId="0076FB8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Đề bài yêu cầu dùng SharedPreferences</w:t>
      </w:r>
    </w:p>
    <w:p w14:paraId="48AFAF7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Nhưng để đạt chuẩn “kết nối cơ sở dữ liệu”, ta bổ sung thêm SQLite</w:t>
      </w:r>
    </w:p>
    <w:p w14:paraId="3290294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A. SharedPreferences </w:t>
      </w:r>
    </w:p>
    <w:p w14:paraId="3358FD3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Lợi ích SharedPreferences</w:t>
      </w:r>
    </w:p>
    <w:p w14:paraId="68E0661F">
      <w:pPr>
        <w:spacing w:line="360" w:lineRule="auto"/>
        <w:rPr>
          <w:rFonts w:hint="default" w:ascii="Times New Roman" w:hAnsi="Times New Roman" w:cs="Times New Roman"/>
        </w:rPr>
      </w:pPr>
    </w:p>
    <w:p w14:paraId="2EC428B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key–value đơn giản</w:t>
      </w:r>
    </w:p>
    <w:p w14:paraId="3A1387B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Không cần server</w:t>
      </w:r>
    </w:p>
    <w:p w14:paraId="64428B9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nội bộ thiết bị</w:t>
      </w:r>
    </w:p>
    <w:p w14:paraId="19097E1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Phù hợp: email, mật khẩu, trạng thái đăng nhập</w:t>
      </w:r>
    </w:p>
    <w:p w14:paraId="031DFD5E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Code đăng nhập (LoginFragment)</w:t>
      </w:r>
    </w:p>
    <w:p w14:paraId="3A741203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private void login(String mail, String pass) {</w:t>
      </w:r>
    </w:p>
    <w:p w14:paraId="55FCF89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(mail.isEmpty() || pass.isEmpty()) {</w:t>
      </w:r>
    </w:p>
    <w:p w14:paraId="3EFB6B7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Toast.makeText(mContext, "Empty value", Toast.LENGTH_SHORT).show();</w:t>
      </w:r>
    </w:p>
    <w:p w14:paraId="2FAC172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return;</w:t>
      </w:r>
    </w:p>
    <w:p w14:paraId="6CED777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27AED279">
      <w:pPr>
        <w:spacing w:line="360" w:lineRule="auto"/>
        <w:rPr>
          <w:rFonts w:hint="default" w:ascii="Times New Roman" w:hAnsi="Times New Roman" w:cs="Times New Roman"/>
        </w:rPr>
      </w:pPr>
    </w:p>
    <w:p w14:paraId="4576C68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SharedPreferences pref = mContext.getSharedPreferences(</w:t>
      </w:r>
    </w:p>
    <w:p w14:paraId="7C88DEB6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MainActivity.SAVE_PREF, Context.MODE_PRIVATE);</w:t>
      </w:r>
    </w:p>
    <w:p w14:paraId="1ED8E5C5">
      <w:pPr>
        <w:spacing w:line="360" w:lineRule="auto"/>
        <w:rPr>
          <w:rFonts w:hint="default" w:ascii="Times New Roman" w:hAnsi="Times New Roman" w:cs="Times New Roman"/>
        </w:rPr>
      </w:pPr>
    </w:p>
    <w:p w14:paraId="7E4B80C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String savedPass = pref.getString(mail, null);</w:t>
      </w:r>
    </w:p>
    <w:p w14:paraId="12067EEE">
      <w:pPr>
        <w:spacing w:line="360" w:lineRule="auto"/>
        <w:rPr>
          <w:rFonts w:hint="default" w:ascii="Times New Roman" w:hAnsi="Times New Roman" w:cs="Times New Roman"/>
        </w:rPr>
      </w:pPr>
    </w:p>
    <w:p w14:paraId="5F0B8D3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(savedPass == null) {</w:t>
      </w:r>
    </w:p>
    <w:p w14:paraId="646C8DF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Toast.makeText(mContext, "Email not existed!", Toast.LENGTH_SHORT).show();</w:t>
      </w:r>
    </w:p>
    <w:p w14:paraId="2F2F890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return;</w:t>
      </w:r>
    </w:p>
    <w:p w14:paraId="66D6584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4FA1331C">
      <w:pPr>
        <w:spacing w:line="360" w:lineRule="auto"/>
        <w:rPr>
          <w:rFonts w:hint="default" w:ascii="Times New Roman" w:hAnsi="Times New Roman" w:cs="Times New Roman"/>
        </w:rPr>
      </w:pPr>
    </w:p>
    <w:p w14:paraId="4C51547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(!pass.equals(savedPass)) {</w:t>
      </w:r>
    </w:p>
    <w:p w14:paraId="6A89878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Toast.makeText(mContext, "Password incorrect!", Toast.LENGTH_SHORT).show();</w:t>
      </w:r>
    </w:p>
    <w:p w14:paraId="1CB8588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return;</w:t>
      </w:r>
    </w:p>
    <w:p w14:paraId="62D58BA5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61236081">
      <w:pPr>
        <w:spacing w:line="360" w:lineRule="auto"/>
        <w:rPr>
          <w:rFonts w:hint="default" w:ascii="Times New Roman" w:hAnsi="Times New Roman" w:cs="Times New Roman"/>
        </w:rPr>
      </w:pPr>
    </w:p>
    <w:p w14:paraId="1575010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Toast.makeText(mContext, "Login successful!", Toast.LENGTH_SHORT).show();</w:t>
      </w:r>
    </w:p>
    <w:p w14:paraId="59C8626E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18F03066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thích:</w:t>
      </w:r>
    </w:p>
    <w:p w14:paraId="0E61FCBF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Lấy SharedPreferences theo tên `save_pref`</w:t>
      </w:r>
    </w:p>
    <w:p w14:paraId="3983BF05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Lấy password theo key = email</w:t>
      </w:r>
    </w:p>
    <w:p w14:paraId="150A1339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sánh password người dùng nhập</w:t>
      </w:r>
    </w:p>
    <w:p w14:paraId="3389550E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trùng → đăng nhập thành công</w:t>
      </w:r>
    </w:p>
    <w:p w14:paraId="10046616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Code đăng ký (RegisterFragment)</w:t>
      </w:r>
    </w:p>
    <w:p w14:paraId="600E737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private void register(String mail, String pass, String repass) {</w:t>
      </w:r>
    </w:p>
    <w:p w14:paraId="0432E80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(mail.isEmpty() || pass.isEmpty() || repass.isEmpty()) {</w:t>
      </w:r>
    </w:p>
    <w:p w14:paraId="2E6E52E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Toast.makeText(mContext, "Empty value", Toast.LENGTH_SHORT).show();</w:t>
      </w:r>
    </w:p>
    <w:p w14:paraId="211DF6C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return;</w:t>
      </w:r>
    </w:p>
    <w:p w14:paraId="4FD0639A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3157647F">
      <w:pPr>
        <w:spacing w:line="360" w:lineRule="auto"/>
        <w:rPr>
          <w:rFonts w:hint="default" w:ascii="Times New Roman" w:hAnsi="Times New Roman" w:cs="Times New Roman"/>
        </w:rPr>
      </w:pPr>
    </w:p>
    <w:p w14:paraId="16363A4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(!pass.equals(repass)) {</w:t>
      </w:r>
    </w:p>
    <w:p w14:paraId="0E3F347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Toast.makeText(mContext, "Password not match", Toast.LENGTH_SHORT).show();</w:t>
      </w:r>
    </w:p>
    <w:p w14:paraId="790EDDF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return;</w:t>
      </w:r>
    </w:p>
    <w:p w14:paraId="5C821F8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44938355">
      <w:pPr>
        <w:spacing w:line="360" w:lineRule="auto"/>
        <w:rPr>
          <w:rFonts w:hint="default" w:ascii="Times New Roman" w:hAnsi="Times New Roman" w:cs="Times New Roman"/>
        </w:rPr>
      </w:pPr>
    </w:p>
    <w:p w14:paraId="71498E4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SharedPreferences pref = mContext.getSharedPreferences(</w:t>
      </w:r>
    </w:p>
    <w:p w14:paraId="7B9F42FA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MainActivity.SAVE_PREF, Context.MODE_PRIVATE);</w:t>
      </w:r>
    </w:p>
    <w:p w14:paraId="2F426DA8">
      <w:pPr>
        <w:spacing w:line="360" w:lineRule="auto"/>
        <w:rPr>
          <w:rFonts w:hint="default" w:ascii="Times New Roman" w:hAnsi="Times New Roman" w:cs="Times New Roman"/>
        </w:rPr>
      </w:pPr>
    </w:p>
    <w:p w14:paraId="235B50B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String savedPass = pref.getString(mail, null);</w:t>
      </w:r>
    </w:p>
    <w:p w14:paraId="5FEAF5B5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(savedPass != null) {</w:t>
      </w:r>
    </w:p>
    <w:p w14:paraId="0F20CEFE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Toast.makeText(mContext, "Email already exists!", Toast.LENGTH_SHORT).show();</w:t>
      </w:r>
    </w:p>
    <w:p w14:paraId="2AD45EB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return;</w:t>
      </w:r>
    </w:p>
    <w:p w14:paraId="43997F5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68E5573E">
      <w:pPr>
        <w:spacing w:line="360" w:lineRule="auto"/>
        <w:rPr>
          <w:rFonts w:hint="default" w:ascii="Times New Roman" w:hAnsi="Times New Roman" w:cs="Times New Roman"/>
        </w:rPr>
      </w:pPr>
    </w:p>
    <w:p w14:paraId="68770D0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pref.edit().putString(mail, pass).apply();</w:t>
      </w:r>
    </w:p>
    <w:p w14:paraId="23AF1BB6">
      <w:pPr>
        <w:spacing w:line="360" w:lineRule="auto"/>
        <w:rPr>
          <w:rFonts w:hint="default" w:ascii="Times New Roman" w:hAnsi="Times New Roman" w:cs="Times New Roman"/>
        </w:rPr>
      </w:pPr>
    </w:p>
    <w:p w14:paraId="18B6188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Toast.makeText(mContext, "Register success!", Toast.LENGTH_SHORT).show();</w:t>
      </w:r>
    </w:p>
    <w:p w14:paraId="5909C7A6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gotoLoginScreen();</w:t>
      </w:r>
    </w:p>
    <w:p w14:paraId="21465CB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1729368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từng dòng:</w:t>
      </w:r>
    </w:p>
    <w:p w14:paraId="1B70D5C6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trống</w:t>
      </w:r>
    </w:p>
    <w:p w14:paraId="0823D2E1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nhập lại mật khẩu</w:t>
      </w:r>
    </w:p>
    <w:p w14:paraId="6843916F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email tồn tại hay chưa</w:t>
      </w:r>
    </w:p>
    <w:p w14:paraId="3F7D974C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email–mật khẩu</w:t>
      </w:r>
    </w:p>
    <w:p w14:paraId="4349628A">
      <w:pPr>
        <w:numPr>
          <w:ilvl w:val="0"/>
          <w:numId w:val="12"/>
        </w:numPr>
        <w:spacing w:line="360" w:lineRule="auto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Chuyển về màn Login</w:t>
      </w:r>
    </w:p>
    <w:p w14:paraId="6E7F177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B. KẾT NỐI CSDL (BỔ SUNG – )</w:t>
      </w:r>
    </w:p>
    <w:p w14:paraId="23F5BE3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Tạo class User</w:t>
      </w:r>
    </w:p>
    <w:p w14:paraId="4CA1690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@Entity(tableName = "users")</w:t>
      </w:r>
    </w:p>
    <w:p w14:paraId="0B5362E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class User {</w:t>
      </w:r>
    </w:p>
    <w:p w14:paraId="1A156CC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@PrimaryKey @NonNull</w:t>
      </w:r>
    </w:p>
    <w:p w14:paraId="4CA4567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String email;</w:t>
      </w:r>
    </w:p>
    <w:p w14:paraId="097A4F89">
      <w:pPr>
        <w:spacing w:line="360" w:lineRule="auto"/>
        <w:rPr>
          <w:rFonts w:hint="default" w:ascii="Times New Roman" w:hAnsi="Times New Roman" w:cs="Times New Roman"/>
        </w:rPr>
      </w:pPr>
    </w:p>
    <w:p w14:paraId="680E48A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String password;</w:t>
      </w:r>
    </w:p>
    <w:p w14:paraId="6CEBB8F5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1D876138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Tạo UserDAO</w:t>
      </w:r>
    </w:p>
    <w:p w14:paraId="515F671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@Dao</w:t>
      </w:r>
    </w:p>
    <w:p w14:paraId="3966579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interface UserDAO {</w:t>
      </w:r>
    </w:p>
    <w:p w14:paraId="1FFB46EB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@Insert</w:t>
      </w:r>
    </w:p>
    <w:p w14:paraId="406D572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void insert(User user);</w:t>
      </w:r>
    </w:p>
    <w:p w14:paraId="7E4E6E4A">
      <w:pPr>
        <w:spacing w:line="360" w:lineRule="auto"/>
        <w:rPr>
          <w:rFonts w:hint="default" w:ascii="Times New Roman" w:hAnsi="Times New Roman" w:cs="Times New Roman"/>
        </w:rPr>
      </w:pPr>
    </w:p>
    <w:p w14:paraId="3FDE882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@Query("SELECT * FROM users WHERE email = :email LIMIT 1")</w:t>
      </w:r>
    </w:p>
    <w:p w14:paraId="5FEEBF2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User getUser(String email);</w:t>
      </w:r>
    </w:p>
    <w:p w14:paraId="0667A10E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737C0A8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Database class</w:t>
      </w:r>
    </w:p>
    <w:p w14:paraId="65DE244A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@Database(entities = {User.class}, version = 1)</w:t>
      </w:r>
    </w:p>
    <w:p w14:paraId="5627E02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abstract class AppDatabase extends RoomDatabase {</w:t>
      </w:r>
    </w:p>
    <w:p w14:paraId="236271EA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abstract UserDAO userDAO();</w:t>
      </w:r>
    </w:p>
    <w:p w14:paraId="259EAE80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58497E7A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Khởi tạo DB trong MainActivity</w:t>
      </w:r>
    </w:p>
    <w:p w14:paraId="174FCAEF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 = Room.databaseBuilder(</w:t>
      </w:r>
    </w:p>
    <w:p w14:paraId="267F7CDA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getApplicationContext(),</w:t>
      </w:r>
    </w:p>
    <w:p w14:paraId="4FB457B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AppDatabase.class,</w:t>
      </w:r>
    </w:p>
    <w:p w14:paraId="53EB58E2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"account.db"</w:t>
      </w:r>
    </w:p>
    <w:p w14:paraId="030C8B0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).allowMainThreadQueries().build();</w:t>
      </w:r>
    </w:p>
    <w:p w14:paraId="4B48D46C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Đăng ký bằng Room</w:t>
      </w:r>
    </w:p>
    <w:p w14:paraId="186F59DD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user = new User();</w:t>
      </w:r>
    </w:p>
    <w:p w14:paraId="49399824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user.email = mail;</w:t>
      </w:r>
    </w:p>
    <w:p w14:paraId="4684641E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user.password = pass;</w:t>
      </w:r>
    </w:p>
    <w:p w14:paraId="70DB0701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db.userDAO().insert(user);</w:t>
      </w:r>
    </w:p>
    <w:p w14:paraId="65A6F177">
      <w:pPr>
        <w:spacing w:line="36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816CD8"/>
    <w:multiLevelType w:val="multilevel"/>
    <w:tmpl w:val="FD816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5ED0C9B8"/>
    <w:multiLevelType w:val="singleLevel"/>
    <w:tmpl w:val="5ED0C9B8"/>
    <w:lvl w:ilvl="0" w:tentative="0">
      <w:start w:val="1"/>
      <w:numFmt w:val="bullet"/>
      <w:lvlText w:val="−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Times New Roman" w:hAnsi="Times New Roman" w:cs="Times New Roman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DF65F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F1A21DB"/>
    <w:rsid w:val="412E6E7D"/>
    <w:rsid w:val="436832A5"/>
    <w:rsid w:val="64151D68"/>
    <w:rsid w:val="6A554E53"/>
    <w:rsid w:val="709F32C5"/>
    <w:rsid w:val="73DF65F7"/>
    <w:rsid w:val="7C2C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360" w:lineRule="auto"/>
      <w:outlineLvl w:val="0"/>
    </w:pPr>
    <w:rPr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0" w:after="20" w:line="360" w:lineRule="auto"/>
      <w:outlineLvl w:val="1"/>
    </w:pPr>
    <w:rPr>
      <w:b/>
      <w:bCs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2025-12-02T06:01:00Z</dcterms:created>
  <dc:creator>Mai Cao Xuân</dc:creator>
  <cp:lastModifiedBy>Mai Cao Xuân</cp:lastModifiedBy>
  <dcterms:modified xsi:type="dcterms:W3CDTF">2025-12-02T09:55:50Z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0962E51328D3420B8A0C9DA5DF56E764_11</vt:lpwstr>
  </property>
</Properties>
</file>